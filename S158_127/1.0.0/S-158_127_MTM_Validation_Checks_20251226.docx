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E1F5E" w:rsidRPr="00BF3E18" w14:paraId="059760D6" w14:textId="77777777">
        <w:tc>
          <w:tcPr>
            <w:tcW w:w="9070" w:type="dxa"/>
            <w:tcBorders>
              <w:top w:val="nil"/>
              <w:left w:val="nil"/>
              <w:bottom w:val="nil"/>
              <w:right w:val="nil"/>
            </w:tcBorders>
          </w:tcPr>
          <w:p w14:paraId="059760D5" w14:textId="77777777" w:rsidR="00AE1F5E" w:rsidRPr="00BF3E18" w:rsidRDefault="005C1348">
            <w:pPr>
              <w:pStyle w:val="HEADING1-NEW"/>
              <w:suppressLineNumbers/>
              <w:suppressAutoHyphens/>
              <w:ind w:left="0"/>
              <w:jc w:val="center"/>
              <w:rPr>
                <w:rStyle w:val="HEADING1NEW"/>
                <w:b/>
                <w:color w:val="auto"/>
                <w:sz w:val="36"/>
                <w:szCs w:val="36"/>
              </w:rPr>
            </w:pPr>
            <w:r w:rsidRPr="00BF3E18">
              <w:fldChar w:fldCharType="begin"/>
            </w:r>
            <w:r w:rsidRPr="00BF3E18">
              <w:instrText xml:space="preserve"> SET LIBEnFileName "C:\Documents and Settings\julia.powell\My Documents\IHO TSMAD\S100-0 main\IHO S-100 Main Oct 1 2007.doc" </w:instrText>
            </w:r>
            <w:r w:rsidRPr="00BF3E18">
              <w:fldChar w:fldCharType="separate"/>
            </w:r>
            <w:bookmarkStart w:id="0" w:name="LIBEnFileName"/>
            <w:r w:rsidRPr="00BF3E18">
              <w:t>C:\Documents and Settings\julia.powell\My Documents\IHO TSMAD\S100-0 main\IHO S-100 Main Oct 1 2007.doc</w:t>
            </w:r>
            <w:bookmarkEnd w:id="0"/>
            <w:r w:rsidRPr="00BF3E18">
              <w:fldChar w:fldCharType="end"/>
            </w:r>
            <w:r w:rsidRPr="00BF3E18">
              <w:fldChar w:fldCharType="begin"/>
            </w:r>
            <w:r w:rsidRPr="00BF3E18">
              <w:instrText xml:space="preserve"> SET DDHeadingPage1 "" </w:instrText>
            </w:r>
            <w:r w:rsidRPr="00BF3E18">
              <w:fldChar w:fldCharType="separate"/>
            </w:r>
            <w:bookmarkStart w:id="1" w:name="DDHeadingPage1"/>
            <w:bookmarkEnd w:id="1"/>
            <w:r w:rsidRPr="00BF3E18">
              <w:t xml:space="preserve"> </w:t>
            </w:r>
            <w:r w:rsidRPr="00BF3E18">
              <w:fldChar w:fldCharType="end"/>
            </w:r>
            <w:r w:rsidRPr="00BF3E18">
              <w:fldChar w:fldCharType="begin"/>
            </w:r>
            <w:r w:rsidRPr="00BF3E18">
              <w:instrText xml:space="preserve"> SET DDOrganization "© ISO/IEC 2007 – All rights reserved" </w:instrText>
            </w:r>
            <w:r w:rsidRPr="00BF3E18">
              <w:fldChar w:fldCharType="separate"/>
            </w:r>
            <w:bookmarkStart w:id="2" w:name="DDOrganization"/>
            <w:r w:rsidRPr="00BF3E18">
              <w:t>© ISO/IEC 2007 – All rights reserved</w:t>
            </w:r>
            <w:bookmarkEnd w:id="2"/>
            <w:r w:rsidRPr="00BF3E18">
              <w:fldChar w:fldCharType="end"/>
            </w:r>
            <w:r w:rsidRPr="00BF3E18">
              <w:fldChar w:fldCharType="begin"/>
            </w:r>
            <w:r w:rsidRPr="00BF3E18">
              <w:instrText xml:space="preserve"> SET LibEnteteISO "ISO-IEC_" </w:instrText>
            </w:r>
            <w:r w:rsidRPr="00BF3E18">
              <w:fldChar w:fldCharType="separate"/>
            </w:r>
            <w:bookmarkStart w:id="3" w:name="LibEnteteISO"/>
            <w:r w:rsidRPr="00BF3E18">
              <w:t>ISO-IEC_</w:t>
            </w:r>
            <w:bookmarkEnd w:id="3"/>
            <w:r w:rsidRPr="00BF3E18">
              <w:fldChar w:fldCharType="end"/>
            </w:r>
            <w:r w:rsidRPr="00BF3E18">
              <w:fldChar w:fldCharType="begin"/>
            </w:r>
            <w:r w:rsidRPr="00BF3E18">
              <w:instrText xml:space="preserve"> SET LIBTypeTitreISO " 63" </w:instrText>
            </w:r>
            <w:r w:rsidRPr="00BF3E18">
              <w:fldChar w:fldCharType="separate"/>
            </w:r>
            <w:bookmarkStart w:id="4" w:name="LIBTypeTitreISO"/>
            <w:r w:rsidRPr="00BF3E18">
              <w:t xml:space="preserve"> 63</w:t>
            </w:r>
            <w:bookmarkEnd w:id="4"/>
            <w:r w:rsidRPr="00BF3E18">
              <w:fldChar w:fldCharType="end"/>
            </w:r>
            <w:r w:rsidRPr="00BF3E18">
              <w:fldChar w:fldCharType="begin"/>
            </w:r>
            <w:r w:rsidRPr="00BF3E18">
              <w:instrText xml:space="preserve"> SET DDTITLE4 "Complementary element" </w:instrText>
            </w:r>
            <w:r w:rsidRPr="00BF3E18">
              <w:fldChar w:fldCharType="separate"/>
            </w:r>
            <w:bookmarkStart w:id="5" w:name="DDTITLE4"/>
            <w:r w:rsidRPr="00BF3E18">
              <w:t>Complementary element</w:t>
            </w:r>
            <w:bookmarkEnd w:id="5"/>
            <w:r w:rsidRPr="00BF3E18">
              <w:fldChar w:fldCharType="end"/>
            </w:r>
            <w:r w:rsidRPr="00BF3E18">
              <w:fldChar w:fldCharType="begin"/>
            </w:r>
            <w:r w:rsidRPr="00BF3E18">
              <w:instrText xml:space="preserve"> SET DDTITLE3 "Introductory element — Main element" </w:instrText>
            </w:r>
            <w:r w:rsidRPr="00BF3E18">
              <w:fldChar w:fldCharType="separate"/>
            </w:r>
            <w:bookmarkStart w:id="6" w:name="DDTITLE3"/>
            <w:r w:rsidRPr="00BF3E18">
              <w:t>Introductory element — Main element</w:t>
            </w:r>
            <w:bookmarkEnd w:id="6"/>
            <w:r w:rsidRPr="00BF3E18">
              <w:fldChar w:fldCharType="end"/>
            </w:r>
            <w:r w:rsidRPr="00BF3E18">
              <w:fldChar w:fldCharType="begin"/>
            </w:r>
            <w:r w:rsidRPr="00BF3E18">
              <w:instrText xml:space="preserve"> SET DDTITLE2 "Élément introductif — Élément central — Élément complémentaire" </w:instrText>
            </w:r>
            <w:r w:rsidRPr="00BF3E18">
              <w:fldChar w:fldCharType="separate"/>
            </w:r>
            <w:bookmarkStart w:id="7" w:name="DDTITLE2"/>
            <w:r w:rsidRPr="00BF3E18">
              <w:t>Élément introductif — Élément central — Élément complémentaire</w:t>
            </w:r>
            <w:bookmarkEnd w:id="7"/>
            <w:r w:rsidRPr="00BF3E18">
              <w:fldChar w:fldCharType="end"/>
            </w:r>
            <w:r w:rsidRPr="00BF3E18">
              <w:fldChar w:fldCharType="begin"/>
            </w:r>
            <w:r w:rsidRPr="00BF3E18">
              <w:instrText xml:space="preserve"> SET DDTITLE1 "Introductory element — Main element — Complementary element" </w:instrText>
            </w:r>
            <w:r w:rsidRPr="00BF3E18">
              <w:fldChar w:fldCharType="separate"/>
            </w:r>
            <w:bookmarkStart w:id="8" w:name="DDTITLE1"/>
            <w:r w:rsidRPr="00BF3E18">
              <w:t>Introductory element — Main element — Complementary element</w:t>
            </w:r>
            <w:bookmarkEnd w:id="8"/>
            <w:r w:rsidRPr="00BF3E18">
              <w:fldChar w:fldCharType="end"/>
            </w:r>
            <w:r w:rsidRPr="00BF3E18">
              <w:fldChar w:fldCharType="begin"/>
            </w:r>
            <w:r w:rsidRPr="00BF3E18">
              <w:instrText xml:space="preserve"> SET DDDocLanguage "E" </w:instrText>
            </w:r>
            <w:r w:rsidRPr="00BF3E18">
              <w:fldChar w:fldCharType="separate"/>
            </w:r>
            <w:bookmarkStart w:id="9" w:name="DDDocLanguage"/>
            <w:r w:rsidRPr="00BF3E18">
              <w:t>E</w:t>
            </w:r>
            <w:bookmarkEnd w:id="9"/>
            <w:r w:rsidRPr="00BF3E18">
              <w:fldChar w:fldCharType="end"/>
            </w:r>
            <w:r w:rsidRPr="00BF3E18">
              <w:fldChar w:fldCharType="begin"/>
            </w:r>
            <w:r w:rsidRPr="00BF3E18">
              <w:instrText xml:space="preserve"> SET DDWorkDocDate "2007-10-2" </w:instrText>
            </w:r>
            <w:r w:rsidRPr="00BF3E18">
              <w:fldChar w:fldCharType="separate"/>
            </w:r>
            <w:bookmarkStart w:id="10" w:name="DDWorkDocDate"/>
            <w:r w:rsidRPr="00BF3E18">
              <w:t>2007-10-2</w:t>
            </w:r>
            <w:bookmarkEnd w:id="10"/>
            <w:r w:rsidRPr="00BF3E18">
              <w:fldChar w:fldCharType="end"/>
            </w:r>
            <w:r w:rsidRPr="00BF3E18">
              <w:fldChar w:fldCharType="begin"/>
            </w:r>
            <w:r w:rsidRPr="00BF3E18">
              <w:instrText xml:space="preserve"> SET DDDocStage "" </w:instrText>
            </w:r>
            <w:r w:rsidRPr="00BF3E18">
              <w:fldChar w:fldCharType="separate"/>
            </w:r>
            <w:bookmarkStart w:id="11" w:name="DDDocStage"/>
            <w:bookmarkEnd w:id="11"/>
            <w:r w:rsidRPr="00BF3E18">
              <w:t xml:space="preserve"> </w:t>
            </w:r>
            <w:r w:rsidRPr="00BF3E18">
              <w:fldChar w:fldCharType="end"/>
            </w:r>
            <w:r w:rsidRPr="00BF3E18">
              <w:fldChar w:fldCharType="begin"/>
            </w:r>
            <w:r w:rsidRPr="00BF3E18">
              <w:instrText xml:space="preserve"> SET DDOrganization3 "ISO/IEC" </w:instrText>
            </w:r>
            <w:r w:rsidRPr="00BF3E18">
              <w:fldChar w:fldCharType="separate"/>
            </w:r>
            <w:bookmarkStart w:id="12" w:name="DDOrganization3"/>
            <w:r w:rsidRPr="00BF3E18">
              <w:t>ISO/IEC</w:t>
            </w:r>
            <w:bookmarkEnd w:id="12"/>
            <w:r w:rsidRPr="00BF3E18">
              <w:fldChar w:fldCharType="end"/>
            </w:r>
            <w:r w:rsidRPr="00BF3E18">
              <w:fldChar w:fldCharType="begin"/>
            </w:r>
            <w:r w:rsidRPr="00BF3E18">
              <w:instrText xml:space="preserve"> SET DDOrganization1 "ISO/IEC " </w:instrText>
            </w:r>
            <w:r w:rsidRPr="00BF3E18">
              <w:fldChar w:fldCharType="separate"/>
            </w:r>
            <w:bookmarkStart w:id="13" w:name="DDOrganization1"/>
            <w:r w:rsidRPr="00BF3E18">
              <w:t>ISO/IEC </w:t>
            </w:r>
            <w:bookmarkEnd w:id="13"/>
            <w:r w:rsidRPr="00BF3E18">
              <w:fldChar w:fldCharType="end"/>
            </w:r>
            <w:r w:rsidRPr="00BF3E18">
              <w:fldChar w:fldCharType="begin"/>
            </w:r>
            <w:r w:rsidRPr="00BF3E18">
              <w:instrText xml:space="preserve"> SET DDBASEYEAR "" </w:instrText>
            </w:r>
            <w:r w:rsidRPr="00BF3E18">
              <w:fldChar w:fldCharType="separate"/>
            </w:r>
            <w:bookmarkStart w:id="14" w:name="DDBASEYEAR"/>
            <w:bookmarkEnd w:id="14"/>
            <w:r w:rsidRPr="00BF3E18">
              <w:t xml:space="preserve"> </w:t>
            </w:r>
            <w:r w:rsidRPr="00BF3E18">
              <w:fldChar w:fldCharType="end"/>
            </w:r>
            <w:r w:rsidRPr="00BF3E18">
              <w:fldChar w:fldCharType="begin"/>
            </w:r>
            <w:r w:rsidRPr="00BF3E18">
              <w:instrText xml:space="preserve"> SET DDAmno "" </w:instrText>
            </w:r>
            <w:r w:rsidRPr="00BF3E18">
              <w:fldChar w:fldCharType="separate"/>
            </w:r>
            <w:bookmarkStart w:id="15" w:name="DDAmno"/>
            <w:bookmarkEnd w:id="15"/>
            <w:r w:rsidRPr="00BF3E18">
              <w:t xml:space="preserve"> </w:t>
            </w:r>
            <w:r w:rsidRPr="00BF3E18">
              <w:fldChar w:fldCharType="end"/>
            </w:r>
            <w:r w:rsidRPr="00BF3E18">
              <w:fldChar w:fldCharType="begin"/>
            </w:r>
            <w:r w:rsidRPr="00BF3E18">
              <w:instrText xml:space="preserve"> SET DDDocSubType "" </w:instrText>
            </w:r>
            <w:r w:rsidRPr="00BF3E18">
              <w:fldChar w:fldCharType="separate"/>
            </w:r>
            <w:bookmarkStart w:id="16" w:name="DDDocSubType"/>
            <w:bookmarkEnd w:id="16"/>
            <w:r w:rsidRPr="00BF3E18">
              <w:t xml:space="preserve"> </w:t>
            </w:r>
            <w:r w:rsidRPr="00BF3E18">
              <w:fldChar w:fldCharType="end"/>
            </w:r>
            <w:r w:rsidRPr="00BF3E18">
              <w:fldChar w:fldCharType="begin"/>
            </w:r>
            <w:r w:rsidRPr="00BF3E18">
              <w:instrText xml:space="preserve"> SET DDDocType "" </w:instrText>
            </w:r>
            <w:r w:rsidRPr="00BF3E18">
              <w:fldChar w:fldCharType="separate"/>
            </w:r>
            <w:bookmarkStart w:id="17" w:name="DDDocType"/>
            <w:bookmarkEnd w:id="17"/>
            <w:r w:rsidRPr="00BF3E18">
              <w:t xml:space="preserve"> </w:t>
            </w:r>
            <w:r w:rsidRPr="00BF3E18">
              <w:fldChar w:fldCharType="end"/>
            </w:r>
            <w:r w:rsidRPr="00BF3E18">
              <w:fldChar w:fldCharType="begin"/>
            </w:r>
            <w:r w:rsidRPr="00BF3E18">
              <w:instrText xml:space="preserve"> SET DDpubYear "2007" </w:instrText>
            </w:r>
            <w:r w:rsidRPr="00BF3E18">
              <w:fldChar w:fldCharType="separate"/>
            </w:r>
            <w:bookmarkStart w:id="18" w:name="DDpubYear"/>
            <w:r w:rsidRPr="00BF3E18">
              <w:t>2007</w:t>
            </w:r>
            <w:bookmarkEnd w:id="18"/>
            <w:r w:rsidRPr="00BF3E18">
              <w:fldChar w:fldCharType="end"/>
            </w:r>
            <w:r w:rsidRPr="00BF3E18">
              <w:fldChar w:fldCharType="begin"/>
            </w:r>
            <w:r w:rsidRPr="00BF3E18">
              <w:instrText xml:space="preserve"> SET DDWorkDocNo "" </w:instrText>
            </w:r>
            <w:r w:rsidRPr="00BF3E18">
              <w:fldChar w:fldCharType="separate"/>
            </w:r>
            <w:bookmarkStart w:id="19" w:name="DDWorkDocNo"/>
            <w:bookmarkEnd w:id="19"/>
            <w:r w:rsidRPr="00BF3E18">
              <w:t xml:space="preserve"> </w:t>
            </w:r>
            <w:r w:rsidRPr="00BF3E18">
              <w:fldChar w:fldCharType="end"/>
            </w:r>
            <w:r w:rsidRPr="00BF3E18">
              <w:fldChar w:fldCharType="begin"/>
            </w:r>
            <w:r w:rsidRPr="00BF3E18">
              <w:instrText xml:space="preserve"> SET DDRefNoPart "ISO/IEC " </w:instrText>
            </w:r>
            <w:r w:rsidRPr="00BF3E18">
              <w:fldChar w:fldCharType="separate"/>
            </w:r>
            <w:bookmarkStart w:id="20" w:name="DDRefNoPart"/>
            <w:r w:rsidRPr="00BF3E18">
              <w:t>ISO/IEC </w:t>
            </w:r>
            <w:bookmarkEnd w:id="20"/>
            <w:r w:rsidRPr="00BF3E18">
              <w:fldChar w:fldCharType="end"/>
            </w:r>
            <w:r w:rsidRPr="00BF3E18">
              <w:fldChar w:fldCharType="begin"/>
            </w:r>
            <w:r w:rsidRPr="00BF3E18">
              <w:instrText xml:space="preserve"> SET DDRefGen "ISO/IEC " </w:instrText>
            </w:r>
            <w:r w:rsidRPr="00BF3E18">
              <w:fldChar w:fldCharType="separate"/>
            </w:r>
            <w:bookmarkStart w:id="21" w:name="DDRefGen"/>
            <w:r w:rsidRPr="00BF3E18">
              <w:t>ISO/IEC </w:t>
            </w:r>
            <w:bookmarkEnd w:id="21"/>
            <w:r w:rsidRPr="00BF3E18">
              <w:fldChar w:fldCharType="end"/>
            </w:r>
            <w:r w:rsidRPr="00BF3E18">
              <w:fldChar w:fldCharType="begin"/>
            </w:r>
            <w:r w:rsidRPr="00BF3E18">
              <w:instrText xml:space="preserve"> SET DDRefNum "_(E)." </w:instrText>
            </w:r>
            <w:r w:rsidRPr="00BF3E18">
              <w:fldChar w:fldCharType="separate"/>
            </w:r>
            <w:bookmarkStart w:id="22" w:name="DDRefNum"/>
            <w:r w:rsidRPr="00BF3E18">
              <w:t>_(E).</w:t>
            </w:r>
            <w:bookmarkEnd w:id="22"/>
            <w:r w:rsidRPr="00BF3E18">
              <w:fldChar w:fldCharType="end"/>
            </w:r>
            <w:r w:rsidRPr="00BF3E18">
              <w:fldChar w:fldCharType="begin"/>
            </w:r>
            <w:r w:rsidRPr="00BF3E18">
              <w:instrText xml:space="preserve"> SET DDSCSecr "" </w:instrText>
            </w:r>
            <w:r w:rsidRPr="00BF3E18">
              <w:fldChar w:fldCharType="separate"/>
            </w:r>
            <w:bookmarkStart w:id="23" w:name="DDSCSecr"/>
            <w:bookmarkEnd w:id="23"/>
            <w:r w:rsidRPr="00BF3E18">
              <w:t xml:space="preserve"> </w:t>
            </w:r>
            <w:r w:rsidRPr="00BF3E18">
              <w:fldChar w:fldCharType="end"/>
            </w:r>
            <w:r w:rsidRPr="00BF3E18">
              <w:fldChar w:fldCharType="begin"/>
            </w:r>
            <w:r w:rsidRPr="00BF3E18">
              <w:instrText xml:space="preserve"> SET DDSecr "" </w:instrText>
            </w:r>
            <w:r w:rsidRPr="00BF3E18">
              <w:fldChar w:fldCharType="separate"/>
            </w:r>
            <w:bookmarkStart w:id="24" w:name="DDSecr"/>
            <w:bookmarkEnd w:id="24"/>
            <w:r w:rsidRPr="00BF3E18">
              <w:t xml:space="preserve"> </w:t>
            </w:r>
            <w:r w:rsidRPr="00BF3E18">
              <w:fldChar w:fldCharType="end"/>
            </w:r>
            <w:r w:rsidRPr="00BF3E18">
              <w:fldChar w:fldCharType="begin"/>
            </w:r>
            <w:r w:rsidRPr="00BF3E18">
              <w:instrText xml:space="preserve"> SET DDSCTitle "" </w:instrText>
            </w:r>
            <w:r w:rsidRPr="00BF3E18">
              <w:fldChar w:fldCharType="separate"/>
            </w:r>
            <w:bookmarkStart w:id="25" w:name="DDSCTitle"/>
            <w:bookmarkEnd w:id="25"/>
            <w:r w:rsidRPr="00BF3E18">
              <w:t xml:space="preserve"> </w:t>
            </w:r>
            <w:r w:rsidRPr="00BF3E18">
              <w:fldChar w:fldCharType="end"/>
            </w:r>
            <w:r w:rsidRPr="00BF3E18">
              <w:fldChar w:fldCharType="begin"/>
            </w:r>
            <w:r w:rsidRPr="00BF3E18">
              <w:instrText xml:space="preserve"> SET DDTCTitle "" </w:instrText>
            </w:r>
            <w:r w:rsidRPr="00BF3E18">
              <w:fldChar w:fldCharType="separate"/>
            </w:r>
            <w:bookmarkStart w:id="26" w:name="DDTCTitle"/>
            <w:bookmarkEnd w:id="26"/>
            <w:r w:rsidRPr="00BF3E18">
              <w:t xml:space="preserve"> </w:t>
            </w:r>
            <w:r w:rsidRPr="00BF3E18">
              <w:fldChar w:fldCharType="end"/>
            </w:r>
            <w:r w:rsidRPr="00BF3E18">
              <w:fldChar w:fldCharType="begin"/>
            </w:r>
            <w:r w:rsidRPr="00BF3E18">
              <w:instrText xml:space="preserve"> SET DDWGNum "" </w:instrText>
            </w:r>
            <w:r w:rsidRPr="00BF3E18">
              <w:fldChar w:fldCharType="separate"/>
            </w:r>
            <w:bookmarkStart w:id="27" w:name="DDWGNum"/>
            <w:bookmarkEnd w:id="27"/>
            <w:r w:rsidRPr="00BF3E18">
              <w:t xml:space="preserve"> </w:t>
            </w:r>
            <w:r w:rsidRPr="00BF3E18">
              <w:fldChar w:fldCharType="end"/>
            </w:r>
            <w:r w:rsidRPr="00BF3E18">
              <w:fldChar w:fldCharType="begin"/>
            </w:r>
            <w:r w:rsidRPr="00BF3E18">
              <w:instrText xml:space="preserve"> SET DDSCNum "" </w:instrText>
            </w:r>
            <w:r w:rsidRPr="00BF3E18">
              <w:fldChar w:fldCharType="separate"/>
            </w:r>
            <w:bookmarkStart w:id="28" w:name="DDSCNum"/>
            <w:bookmarkEnd w:id="28"/>
            <w:r w:rsidRPr="00BF3E18">
              <w:t xml:space="preserve"> </w:t>
            </w:r>
            <w:r w:rsidRPr="00BF3E18">
              <w:fldChar w:fldCharType="end"/>
            </w:r>
            <w:r w:rsidRPr="00BF3E18">
              <w:fldChar w:fldCharType="begin"/>
            </w:r>
            <w:r w:rsidRPr="00BF3E18">
              <w:instrText xml:space="preserve"> SET DDTCNum "" </w:instrText>
            </w:r>
            <w:r w:rsidRPr="00BF3E18">
              <w:fldChar w:fldCharType="separate"/>
            </w:r>
            <w:bookmarkStart w:id="29" w:name="DDTCNum"/>
            <w:bookmarkEnd w:id="29"/>
            <w:r w:rsidRPr="00BF3E18">
              <w:t xml:space="preserve"> </w:t>
            </w:r>
            <w:r w:rsidRPr="00BF3E18">
              <w:fldChar w:fldCharType="end"/>
            </w:r>
            <w:r w:rsidRPr="00BF3E18">
              <w:fldChar w:fldCharType="begin"/>
            </w:r>
            <w:r w:rsidRPr="00BF3E18">
              <w:instrText xml:space="preserve"> SET LIBLANG " 2" </w:instrText>
            </w:r>
            <w:r w:rsidRPr="00BF3E18">
              <w:fldChar w:fldCharType="separate"/>
            </w:r>
            <w:bookmarkStart w:id="30" w:name="LIBLANG"/>
            <w:r w:rsidRPr="00BF3E18">
              <w:t xml:space="preserve"> 2</w:t>
            </w:r>
            <w:bookmarkEnd w:id="30"/>
            <w:r w:rsidRPr="00BF3E18">
              <w:fldChar w:fldCharType="end"/>
            </w:r>
            <w:r w:rsidRPr="00BF3E18">
              <w:fldChar w:fldCharType="begin"/>
            </w:r>
            <w:r w:rsidRPr="00BF3E18">
              <w:instrText xml:space="preserve"> SET libH2NAME "Heading 2" </w:instrText>
            </w:r>
            <w:r w:rsidRPr="00BF3E18">
              <w:fldChar w:fldCharType="separate"/>
            </w:r>
            <w:bookmarkStart w:id="31" w:name="libH2NAME"/>
            <w:r w:rsidRPr="00BF3E18">
              <w:t>Heading 2</w:t>
            </w:r>
            <w:bookmarkEnd w:id="31"/>
            <w:r w:rsidRPr="00BF3E18">
              <w:fldChar w:fldCharType="end"/>
            </w:r>
            <w:r w:rsidRPr="00BF3E18">
              <w:fldChar w:fldCharType="begin"/>
            </w:r>
            <w:r w:rsidRPr="00BF3E18">
              <w:instrText xml:space="preserve"> SET libH1NAME "Heading 1" </w:instrText>
            </w:r>
            <w:r w:rsidRPr="00BF3E18">
              <w:fldChar w:fldCharType="separate"/>
            </w:r>
            <w:bookmarkStart w:id="32" w:name="libH1NAME"/>
            <w:r w:rsidRPr="00BF3E18">
              <w:t>Heading 1</w:t>
            </w:r>
            <w:bookmarkEnd w:id="32"/>
            <w:r w:rsidRPr="00BF3E18">
              <w:fldChar w:fldCharType="end"/>
            </w:r>
            <w:r w:rsidRPr="00BF3E18">
              <w:fldChar w:fldCharType="begin"/>
            </w:r>
            <w:r w:rsidRPr="00BF3E18">
              <w:instrText xml:space="preserve"> SET LibDesc "" </w:instrText>
            </w:r>
            <w:r w:rsidRPr="00BF3E18">
              <w:fldChar w:fldCharType="separate"/>
            </w:r>
            <w:bookmarkStart w:id="33" w:name="LibDesc"/>
            <w:bookmarkEnd w:id="33"/>
            <w:r w:rsidRPr="00BF3E18">
              <w:t xml:space="preserve"> </w:t>
            </w:r>
            <w:r w:rsidRPr="00BF3E18">
              <w:fldChar w:fldCharType="end"/>
            </w:r>
            <w:r w:rsidRPr="00BF3E18">
              <w:fldChar w:fldCharType="begin"/>
            </w:r>
            <w:r w:rsidRPr="00BF3E18">
              <w:instrText xml:space="preserve"> SET LibDescD "" </w:instrText>
            </w:r>
            <w:r w:rsidRPr="00BF3E18">
              <w:fldChar w:fldCharType="separate"/>
            </w:r>
            <w:bookmarkStart w:id="34" w:name="LibDescD"/>
            <w:bookmarkEnd w:id="34"/>
            <w:r w:rsidRPr="00BF3E18">
              <w:t xml:space="preserve"> </w:t>
            </w:r>
            <w:r w:rsidRPr="00BF3E18">
              <w:fldChar w:fldCharType="end"/>
            </w:r>
            <w:r w:rsidRPr="00BF3E18">
              <w:fldChar w:fldCharType="begin"/>
            </w:r>
            <w:r w:rsidRPr="00BF3E18">
              <w:instrText xml:space="preserve"> SET LibDescE "" </w:instrText>
            </w:r>
            <w:r w:rsidRPr="00BF3E18">
              <w:fldChar w:fldCharType="separate"/>
            </w:r>
            <w:bookmarkStart w:id="35" w:name="LibDescE"/>
            <w:bookmarkEnd w:id="35"/>
            <w:r w:rsidRPr="00BF3E18">
              <w:t xml:space="preserve"> </w:t>
            </w:r>
            <w:r w:rsidRPr="00BF3E18">
              <w:fldChar w:fldCharType="end"/>
            </w:r>
            <w:r w:rsidRPr="00BF3E18">
              <w:fldChar w:fldCharType="begin"/>
            </w:r>
            <w:r w:rsidRPr="00BF3E18">
              <w:instrText xml:space="preserve"> SET LibDescF "" </w:instrText>
            </w:r>
            <w:r w:rsidRPr="00BF3E18">
              <w:fldChar w:fldCharType="separate"/>
            </w:r>
            <w:bookmarkStart w:id="36" w:name="LibDescF"/>
            <w:bookmarkEnd w:id="36"/>
            <w:r w:rsidRPr="00BF3E18">
              <w:t xml:space="preserve"> </w:t>
            </w:r>
            <w:r w:rsidRPr="00BF3E18">
              <w:fldChar w:fldCharType="end"/>
            </w:r>
            <w:r w:rsidRPr="00BF3E18">
              <w:fldChar w:fldCharType="begin"/>
            </w:r>
            <w:r w:rsidRPr="00BF3E18">
              <w:instrText xml:space="preserve"> SET NATSubVer "0" </w:instrText>
            </w:r>
            <w:r w:rsidRPr="00BF3E18">
              <w:fldChar w:fldCharType="separate"/>
            </w:r>
            <w:bookmarkStart w:id="37" w:name="NATSubVer"/>
            <w:r w:rsidRPr="00BF3E18">
              <w:t>0</w:t>
            </w:r>
            <w:bookmarkEnd w:id="37"/>
            <w:r w:rsidRPr="00BF3E18">
              <w:fldChar w:fldCharType="end"/>
            </w:r>
            <w:r w:rsidRPr="00BF3E18">
              <w:fldChar w:fldCharType="begin"/>
            </w:r>
            <w:r w:rsidRPr="00BF3E18">
              <w:instrText xml:space="preserve"> SET CENSubVer "2" </w:instrText>
            </w:r>
            <w:r w:rsidRPr="00BF3E18">
              <w:fldChar w:fldCharType="separate"/>
            </w:r>
            <w:bookmarkStart w:id="38" w:name="CENSubVer"/>
            <w:r w:rsidRPr="00BF3E18">
              <w:t>2</w:t>
            </w:r>
            <w:bookmarkEnd w:id="38"/>
            <w:r w:rsidRPr="00BF3E18">
              <w:fldChar w:fldCharType="end"/>
            </w:r>
            <w:r w:rsidRPr="00BF3E18">
              <w:fldChar w:fldCharType="begin"/>
            </w:r>
            <w:r w:rsidRPr="00BF3E18">
              <w:instrText xml:space="preserve"> SET ISOSubVer "" </w:instrText>
            </w:r>
            <w:r w:rsidRPr="00BF3E18">
              <w:fldChar w:fldCharType="separate"/>
            </w:r>
            <w:bookmarkStart w:id="39" w:name="ISOSubVer"/>
            <w:bookmarkEnd w:id="39"/>
            <w:r w:rsidRPr="00BF3E18">
              <w:t xml:space="preserve"> </w:t>
            </w:r>
            <w:r w:rsidRPr="00BF3E18">
              <w:fldChar w:fldCharType="end"/>
            </w:r>
            <w:r w:rsidRPr="00BF3E18">
              <w:fldChar w:fldCharType="begin"/>
            </w:r>
            <w:r w:rsidRPr="00BF3E18">
              <w:instrText xml:space="preserve"> SET LIBVerMSDN "STD Version 2.1c2" </w:instrText>
            </w:r>
            <w:r w:rsidRPr="00BF3E18">
              <w:fldChar w:fldCharType="separate"/>
            </w:r>
            <w:bookmarkStart w:id="40" w:name="LIBVerMSDN"/>
            <w:r w:rsidRPr="00BF3E18">
              <w:t>STD Version 2.1c2</w:t>
            </w:r>
            <w:bookmarkEnd w:id="40"/>
            <w:r w:rsidRPr="00BF3E18">
              <w:fldChar w:fldCharType="end"/>
            </w:r>
            <w:r w:rsidRPr="00BF3E18">
              <w:fldChar w:fldCharType="begin"/>
            </w:r>
            <w:r w:rsidRPr="00BF3E18">
              <w:instrText xml:space="preserve"> SET LIBStageCode "0" </w:instrText>
            </w:r>
            <w:r w:rsidRPr="00BF3E18">
              <w:fldChar w:fldCharType="separate"/>
            </w:r>
            <w:bookmarkStart w:id="41" w:name="LIBStageCode"/>
            <w:r w:rsidRPr="00BF3E18">
              <w:t>0</w:t>
            </w:r>
            <w:bookmarkEnd w:id="41"/>
            <w:r w:rsidRPr="00BF3E18">
              <w:fldChar w:fldCharType="end"/>
            </w:r>
            <w:r w:rsidRPr="00BF3E18">
              <w:fldChar w:fldCharType="begin"/>
            </w:r>
            <w:r w:rsidRPr="00BF3E18">
              <w:instrText xml:space="preserve"> SET LibRpl "" </w:instrText>
            </w:r>
            <w:r w:rsidRPr="00BF3E18">
              <w:fldChar w:fldCharType="separate"/>
            </w:r>
            <w:bookmarkStart w:id="42" w:name="LibRpl"/>
            <w:bookmarkEnd w:id="42"/>
            <w:r w:rsidRPr="00BF3E18">
              <w:t xml:space="preserve"> </w:t>
            </w:r>
            <w:r w:rsidRPr="00BF3E18">
              <w:fldChar w:fldCharType="end"/>
            </w:r>
            <w:r w:rsidRPr="00BF3E18">
              <w:fldChar w:fldCharType="begin"/>
            </w:r>
            <w:r w:rsidRPr="00BF3E18">
              <w:instrText xml:space="preserve"> SET LibICS "" </w:instrText>
            </w:r>
            <w:r w:rsidRPr="00BF3E18">
              <w:fldChar w:fldCharType="separate"/>
            </w:r>
            <w:bookmarkStart w:id="43" w:name="LibICS"/>
            <w:bookmarkEnd w:id="43"/>
            <w:r w:rsidRPr="00BF3E18">
              <w:t xml:space="preserve"> </w:t>
            </w:r>
            <w:r w:rsidRPr="00BF3E18">
              <w:fldChar w:fldCharType="end"/>
            </w:r>
            <w:r w:rsidRPr="00BF3E18">
              <w:fldChar w:fldCharType="begin"/>
            </w:r>
            <w:r w:rsidRPr="00BF3E18">
              <w:instrText xml:space="preserve"> SET LIBFIL " 4" </w:instrText>
            </w:r>
            <w:r w:rsidRPr="00BF3E18">
              <w:fldChar w:fldCharType="separate"/>
            </w:r>
            <w:bookmarkStart w:id="44" w:name="LIBFIL"/>
            <w:r w:rsidRPr="00BF3E18">
              <w:t xml:space="preserve"> 4</w:t>
            </w:r>
            <w:bookmarkEnd w:id="44"/>
            <w:r w:rsidRPr="00BF3E18">
              <w:fldChar w:fldCharType="end"/>
            </w:r>
            <w:r w:rsidRPr="00BF3E18">
              <w:fldChar w:fldCharType="begin"/>
            </w:r>
            <w:r w:rsidRPr="00BF3E18">
              <w:instrText xml:space="preserve"> SET LIBFrFileName ""</w:instrText>
            </w:r>
            <w:r w:rsidRPr="00BF3E18">
              <w:fldChar w:fldCharType="separate"/>
            </w:r>
            <w:bookmarkStart w:id="45" w:name="LIBFrFileName"/>
            <w:bookmarkEnd w:id="45"/>
            <w:r w:rsidRPr="00BF3E18">
              <w:t xml:space="preserve"> </w:t>
            </w:r>
            <w:r w:rsidRPr="00BF3E18">
              <w:fldChar w:fldCharType="end"/>
            </w:r>
            <w:r w:rsidRPr="00BF3E18">
              <w:fldChar w:fldCharType="begin"/>
            </w:r>
            <w:r w:rsidRPr="00BF3E18">
              <w:instrText xml:space="preserve"> SET LIBDeFileName ""</w:instrText>
            </w:r>
            <w:r w:rsidRPr="00BF3E18">
              <w:fldChar w:fldCharType="separate"/>
            </w:r>
            <w:bookmarkStart w:id="46" w:name="LIBDeFileName"/>
            <w:bookmarkEnd w:id="46"/>
            <w:r w:rsidRPr="00BF3E18">
              <w:t xml:space="preserve"> </w:t>
            </w:r>
            <w:r w:rsidRPr="00BF3E18">
              <w:fldChar w:fldCharType="end"/>
            </w:r>
            <w:r w:rsidRPr="00BF3E18">
              <w:fldChar w:fldCharType="begin"/>
            </w:r>
            <w:r w:rsidRPr="00BF3E18">
              <w:instrText xml:space="preserve"> SET LIBNatFileName ""</w:instrText>
            </w:r>
            <w:r w:rsidRPr="00BF3E18">
              <w:fldChar w:fldCharType="separate"/>
            </w:r>
            <w:bookmarkStart w:id="47" w:name="LIBNatFileName"/>
            <w:bookmarkEnd w:id="47"/>
            <w:r w:rsidRPr="00BF3E18">
              <w:t xml:space="preserve"> </w:t>
            </w:r>
            <w:r w:rsidRPr="00BF3E18">
              <w:fldChar w:fldCharType="end"/>
            </w:r>
            <w:r w:rsidRPr="00BF3E18">
              <w:fldChar w:fldCharType="begin"/>
            </w:r>
            <w:r w:rsidRPr="00BF3E18">
              <w:instrText xml:space="preserve"> SET LIBFileOld "" </w:instrText>
            </w:r>
            <w:r w:rsidRPr="00BF3E18">
              <w:fldChar w:fldCharType="separate"/>
            </w:r>
            <w:bookmarkStart w:id="48" w:name="LIBFileOld"/>
            <w:bookmarkEnd w:id="48"/>
            <w:r w:rsidRPr="00BF3E18">
              <w:t xml:space="preserve"> </w:t>
            </w:r>
            <w:r w:rsidRPr="00BF3E18">
              <w:fldChar w:fldCharType="end"/>
            </w:r>
            <w:r w:rsidRPr="00BF3E18">
              <w:fldChar w:fldCharType="begin"/>
            </w:r>
            <w:r w:rsidRPr="00BF3E18">
              <w:instrText xml:space="preserve"> SET LIBTypeTitreCEN "" </w:instrText>
            </w:r>
            <w:r w:rsidRPr="00BF3E18">
              <w:fldChar w:fldCharType="separate"/>
            </w:r>
            <w:bookmarkStart w:id="49" w:name="LIBTypeTitre"/>
            <w:bookmarkStart w:id="50" w:name="LIBTypeTitreCEN"/>
            <w:bookmarkEnd w:id="49"/>
            <w:bookmarkEnd w:id="50"/>
            <w:r w:rsidRPr="00BF3E18">
              <w:t xml:space="preserve"> </w:t>
            </w:r>
            <w:r w:rsidRPr="00BF3E18">
              <w:fldChar w:fldCharType="end"/>
            </w:r>
            <w:r w:rsidRPr="00BF3E18">
              <w:fldChar w:fldCharType="begin"/>
            </w:r>
            <w:r w:rsidRPr="00BF3E18">
              <w:instrText xml:space="preserve"> SET LIBTypeTitreNAT "" </w:instrText>
            </w:r>
            <w:r w:rsidRPr="00BF3E18">
              <w:fldChar w:fldCharType="separate"/>
            </w:r>
            <w:bookmarkStart w:id="51" w:name="LIBTypeTitreNAT"/>
            <w:bookmarkEnd w:id="51"/>
            <w:r w:rsidRPr="00BF3E18">
              <w:t xml:space="preserve"> </w:t>
            </w:r>
            <w:r w:rsidRPr="00BF3E18">
              <w:fldChar w:fldCharType="end"/>
            </w:r>
            <w:r w:rsidRPr="00BF3E18">
              <w:fldChar w:fldCharType="begin"/>
            </w:r>
            <w:r w:rsidRPr="00BF3E18">
              <w:instrText xml:space="preserve"> SET LibEnteteCEN "" </w:instrText>
            </w:r>
            <w:r w:rsidRPr="00BF3E18">
              <w:fldChar w:fldCharType="separate"/>
            </w:r>
            <w:bookmarkStart w:id="52" w:name="LibEnteteCEN"/>
            <w:bookmarkStart w:id="53" w:name="LibFileEnTete"/>
            <w:bookmarkStart w:id="54" w:name="LibEntete"/>
            <w:bookmarkEnd w:id="52"/>
            <w:bookmarkEnd w:id="53"/>
            <w:bookmarkEnd w:id="54"/>
            <w:r w:rsidRPr="00BF3E18">
              <w:t xml:space="preserve"> </w:t>
            </w:r>
            <w:r w:rsidRPr="00BF3E18">
              <w:fldChar w:fldCharType="end"/>
            </w:r>
            <w:r w:rsidRPr="00BF3E18">
              <w:fldChar w:fldCharType="begin"/>
            </w:r>
            <w:r w:rsidRPr="00BF3E18">
              <w:instrText xml:space="preserve"> SET LibEnteteNAT "" </w:instrText>
            </w:r>
            <w:r w:rsidRPr="00BF3E18">
              <w:fldChar w:fldCharType="separate"/>
            </w:r>
            <w:bookmarkStart w:id="55" w:name="LibEnteteNAT"/>
            <w:bookmarkEnd w:id="55"/>
            <w:r w:rsidRPr="00BF3E18">
              <w:t xml:space="preserve"> </w:t>
            </w:r>
            <w:r w:rsidRPr="00BF3E18">
              <w:fldChar w:fldCharType="end"/>
            </w:r>
            <w:r w:rsidRPr="00BF3E18">
              <w:fldChar w:fldCharType="begin"/>
            </w:r>
            <w:r w:rsidRPr="00BF3E18">
              <w:instrText xml:space="preserve"> SET LIBASynchroVF "" </w:instrText>
            </w:r>
            <w:r w:rsidRPr="00BF3E18">
              <w:fldChar w:fldCharType="separate"/>
            </w:r>
            <w:bookmarkStart w:id="56" w:name="LIBASynchroVF"/>
            <w:bookmarkStart w:id="57" w:name="LIBASynchro"/>
            <w:bookmarkEnd w:id="56"/>
            <w:bookmarkEnd w:id="57"/>
            <w:r w:rsidRPr="00BF3E18">
              <w:t xml:space="preserve"> </w:t>
            </w:r>
            <w:r w:rsidRPr="00BF3E18">
              <w:fldChar w:fldCharType="end"/>
            </w:r>
            <w:r w:rsidRPr="00BF3E18">
              <w:fldChar w:fldCharType="begin"/>
            </w:r>
            <w:r w:rsidRPr="00BF3E18">
              <w:instrText xml:space="preserve"> SET LIBASynchroVE "" </w:instrText>
            </w:r>
            <w:r w:rsidRPr="00BF3E18">
              <w:fldChar w:fldCharType="separate"/>
            </w:r>
            <w:bookmarkStart w:id="58" w:name="LIBASynchroVE"/>
            <w:bookmarkEnd w:id="58"/>
            <w:r w:rsidRPr="00BF3E18">
              <w:t xml:space="preserve"> </w:t>
            </w:r>
            <w:r w:rsidRPr="00BF3E18">
              <w:fldChar w:fldCharType="end"/>
            </w:r>
            <w:r w:rsidRPr="00BF3E18">
              <w:fldChar w:fldCharType="begin"/>
            </w:r>
            <w:r w:rsidRPr="00BF3E18">
              <w:instrText xml:space="preserve"> SET LIBASynchroVD "" </w:instrText>
            </w:r>
            <w:r w:rsidRPr="00BF3E18">
              <w:fldChar w:fldCharType="separate"/>
            </w:r>
            <w:bookmarkStart w:id="59" w:name="LIBASynchroVD"/>
            <w:bookmarkEnd w:id="59"/>
            <w:r w:rsidRPr="00BF3E18">
              <w:t xml:space="preserve"> </w:t>
            </w:r>
            <w:r w:rsidRPr="00BF3E18">
              <w:fldChar w:fldCharType="end"/>
            </w:r>
            <w:r w:rsidRPr="00BF3E18">
              <w:fldChar w:fldCharType="begin"/>
            </w:r>
            <w:r w:rsidRPr="00BF3E18">
              <w:instrText xml:space="preserve"> SET DDEditionNo "" </w:instrText>
            </w:r>
            <w:r w:rsidRPr="00BF3E18">
              <w:fldChar w:fldCharType="separate"/>
            </w:r>
            <w:bookmarkStart w:id="60" w:name="DDEditionNo"/>
            <w:bookmarkEnd w:id="60"/>
            <w:r w:rsidRPr="00BF3E18">
              <w:t xml:space="preserve"> </w:t>
            </w:r>
            <w:r w:rsidRPr="00BF3E18">
              <w:fldChar w:fldCharType="end"/>
            </w:r>
            <w:bookmarkStart w:id="61" w:name="_Toc173128202"/>
            <w:bookmarkStart w:id="62" w:name="_Toc173128083"/>
          </w:p>
        </w:tc>
      </w:tr>
      <w:tr w:rsidR="00AE1F5E" w:rsidRPr="00BF3E18" w14:paraId="059760D8" w14:textId="77777777">
        <w:tc>
          <w:tcPr>
            <w:tcW w:w="9070" w:type="dxa"/>
            <w:tcBorders>
              <w:top w:val="nil"/>
              <w:left w:val="nil"/>
              <w:bottom w:val="nil"/>
              <w:right w:val="nil"/>
            </w:tcBorders>
          </w:tcPr>
          <w:p w14:paraId="059760D7" w14:textId="77777777" w:rsidR="00AE1F5E" w:rsidRPr="00BF3E18" w:rsidRDefault="00AE1F5E">
            <w:pPr>
              <w:pStyle w:val="HEADING1-NEW"/>
              <w:suppressLineNumbers/>
              <w:suppressAutoHyphens/>
              <w:ind w:left="0"/>
              <w:jc w:val="center"/>
              <w:rPr>
                <w:rStyle w:val="HEADING1NEW"/>
                <w:b/>
                <w:color w:val="auto"/>
                <w:sz w:val="36"/>
                <w:szCs w:val="36"/>
              </w:rPr>
            </w:pPr>
          </w:p>
        </w:tc>
      </w:tr>
      <w:tr w:rsidR="00AE1F5E" w:rsidRPr="00BF3E18" w14:paraId="059760DA" w14:textId="77777777">
        <w:tc>
          <w:tcPr>
            <w:tcW w:w="9070" w:type="dxa"/>
            <w:tcBorders>
              <w:top w:val="nil"/>
              <w:left w:val="nil"/>
              <w:bottom w:val="nil"/>
              <w:right w:val="nil"/>
            </w:tcBorders>
          </w:tcPr>
          <w:p w14:paraId="059760D9"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r w:rsidR="00AE1F5E" w:rsidRPr="00BF3E18" w14:paraId="059760DC" w14:textId="77777777">
        <w:tc>
          <w:tcPr>
            <w:tcW w:w="9070" w:type="dxa"/>
            <w:tcBorders>
              <w:top w:val="nil"/>
              <w:left w:val="nil"/>
              <w:bottom w:val="nil"/>
              <w:right w:val="nil"/>
            </w:tcBorders>
          </w:tcPr>
          <w:p w14:paraId="059760DB"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bl>
    <w:p w14:paraId="059760DD" w14:textId="77777777" w:rsidR="00AE1F5E" w:rsidRPr="00BF3E18" w:rsidRDefault="005C1348">
      <w:pPr>
        <w:suppressLineNumbers/>
        <w:rPr>
          <w:rFonts w:cs="Arial"/>
          <w:sz w:val="22"/>
        </w:rPr>
      </w:pPr>
      <w:r w:rsidRPr="00BF3E18">
        <w:rPr>
          <w:noProof/>
          <w:lang w:eastAsia="zh-CN"/>
        </w:rPr>
        <mc:AlternateContent>
          <mc:Choice Requires="wpg">
            <w:drawing>
              <wp:anchor distT="0" distB="0" distL="114300" distR="114300" simplePos="0" relativeHeight="251659264" behindDoc="0" locked="0" layoutInCell="1" allowOverlap="1" wp14:anchorId="05976230" wp14:editId="0597623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05976241" w14:textId="0120489E" w:rsidR="00AE1F5E" w:rsidRPr="00BF3E18" w:rsidRDefault="005C1348">
                              <w:pPr>
                                <w:rPr>
                                  <w:rFonts w:cs="Arial"/>
                                  <w:b/>
                                </w:rPr>
                              </w:pPr>
                              <w:r w:rsidRPr="00BF3E18">
                                <w:rPr>
                                  <w:rFonts w:cs="Arial"/>
                                  <w:b/>
                                </w:rPr>
                                <w:t>S-158:1</w:t>
                              </w:r>
                              <w:r w:rsidR="003558CF">
                                <w:rPr>
                                  <w:rFonts w:cs="Arial"/>
                                  <w:b/>
                                </w:rPr>
                                <w:t>27</w:t>
                              </w:r>
                            </w:p>
                          </w:txbxContent>
                        </wps:txbx>
                        <wps:bodyPr rot="0" spcFirstLastPara="0" vertOverflow="overflow" horzOverflow="overflow" vert="horz" wrap="none" lIns="180000" tIns="288000" rIns="180000" bIns="288000" numCol="1" spcCol="0" rtlCol="0" fromWordArt="0" anchor="ctr" anchorCtr="0" forceAA="0" compatLnSpc="1">
                          <a:spAutoFit/>
                        </wps:bodyPr>
                      </wps:wsp>
                      <pic:pic xmlns:pic="http://schemas.openxmlformats.org/drawingml/2006/picture">
                        <pic:nvPicPr>
                          <pic:cNvPr id="120" name="Afbeelding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183864D8"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Marine Traffic Management</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7637BB93"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7F5394" w:rsidRPr="00BF3E18">
                                <w:rPr>
                                  <w:rFonts w:ascii="Arial" w:hAnsi="Arial" w:cs="HelveticaNeueLT Std Med"/>
                                  <w:b/>
                                  <w:color w:val="00004C"/>
                                  <w:sz w:val="28"/>
                                  <w:szCs w:val="28"/>
                                  <w:lang w:val="en-GB"/>
                                </w:rPr>
                                <w:t>1.</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r w:rsidR="00041E85" w:rsidRPr="00BF3E18">
                                <w:rPr>
                                  <w:rFonts w:ascii="Arial" w:hAnsi="Arial" w:cs="HelveticaNeueLT Std Med"/>
                                  <w:b/>
                                  <w:color w:val="00004C"/>
                                  <w:sz w:val="28"/>
                                  <w:szCs w:val="28"/>
                                  <w:lang w:val="en-GB"/>
                                </w:rPr>
                                <w:t xml:space="preserve"> – </w:t>
                              </w:r>
                              <w:r w:rsidR="00762D0E">
                                <w:rPr>
                                  <w:rFonts w:ascii="Arial" w:hAnsi="Arial" w:cs="HelveticaNeueLT Std Med"/>
                                  <w:b/>
                                  <w:color w:val="00004C"/>
                                  <w:sz w:val="28"/>
                                  <w:szCs w:val="28"/>
                                  <w:lang w:val="en-GB"/>
                                </w:rPr>
                                <w:t>December</w:t>
                              </w:r>
                              <w:r w:rsidR="00762D0E" w:rsidRPr="00BF3E18">
                                <w:rPr>
                                  <w:rFonts w:ascii="Arial" w:hAnsi="Arial" w:cs="HelveticaNeueLT Std Med"/>
                                  <w:b/>
                                  <w:color w:val="00004C"/>
                                  <w:sz w:val="28"/>
                                  <w:szCs w:val="28"/>
                                  <w:lang w:val="en-GB"/>
                                </w:rPr>
                                <w:t xml:space="preserve"> </w:t>
                              </w:r>
                              <w:r w:rsidR="00041E85" w:rsidRPr="00BF3E18">
                                <w:rPr>
                                  <w:rFonts w:ascii="Arial" w:hAnsi="Arial" w:cs="HelveticaNeueLT Std Med"/>
                                  <w:b/>
                                  <w:color w:val="00004C"/>
                                  <w:sz w:val="28"/>
                                  <w:szCs w:val="28"/>
                                  <w:lang w:val="en-GB"/>
                                </w:rPr>
                                <w:t>2025</w:t>
                              </w:r>
                            </w:p>
                            <w:p w14:paraId="0597624E" w14:textId="0BCF4409"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3558CF">
                                <w:rPr>
                                  <w:rFonts w:ascii="Arial" w:hAnsi="Arial" w:cs="HelveticaNeueLT Std Med"/>
                                  <w:b/>
                                  <w:color w:val="00004C"/>
                                  <w:sz w:val="28"/>
                                  <w:szCs w:val="28"/>
                                  <w:lang w:val="en-GB"/>
                                </w:rPr>
                                <w:t>27</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noAutofit/>
                        </wps:bodyPr>
                      </wps:wsp>
                    </wpg:wgp>
                  </a:graphicData>
                </a:graphic>
              </wp:anchor>
            </w:drawing>
          </mc:Choice>
          <mc:Fallback>
            <w:pict>
              <v:group w14:anchorId="05976230" id="Groep 11" o:spid="_x0000_s1026" style="position:absolute;left:0;text-align:left;margin-left:0;margin-top:-211.9pt;width:514.2pt;height:737.3pt;z-index:251659264;mso-position-horizontal:center;mso-position-horizontal-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05976241" w14:textId="0120489E" w:rsidR="00AE1F5E" w:rsidRPr="00BF3E18" w:rsidRDefault="005C1348">
                        <w:pPr>
                          <w:rPr>
                            <w:rFonts w:cs="Arial"/>
                            <w:b/>
                          </w:rPr>
                        </w:pPr>
                        <w:r w:rsidRPr="00BF3E18">
                          <w:rPr>
                            <w:rFonts w:cs="Arial"/>
                            <w:b/>
                          </w:rPr>
                          <w:t>S-158:1</w:t>
                        </w:r>
                        <w:r w:rsidR="003558CF">
                          <w:rPr>
                            <w:rFonts w:cs="Arial"/>
                            <w:b/>
                          </w:rPr>
                          <w:t>27</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2"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3"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4"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183864D8"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Marine Traffic Management</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7637BB93"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7F5394" w:rsidRPr="00BF3E18">
                          <w:rPr>
                            <w:rFonts w:ascii="Arial" w:hAnsi="Arial" w:cs="HelveticaNeueLT Std Med"/>
                            <w:b/>
                            <w:color w:val="00004C"/>
                            <w:sz w:val="28"/>
                            <w:szCs w:val="28"/>
                            <w:lang w:val="en-GB"/>
                          </w:rPr>
                          <w:t>1.</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r w:rsidR="00041E85" w:rsidRPr="00BF3E18">
                          <w:rPr>
                            <w:rFonts w:ascii="Arial" w:hAnsi="Arial" w:cs="HelveticaNeueLT Std Med"/>
                            <w:b/>
                            <w:color w:val="00004C"/>
                            <w:sz w:val="28"/>
                            <w:szCs w:val="28"/>
                            <w:lang w:val="en-GB"/>
                          </w:rPr>
                          <w:t xml:space="preserve"> – </w:t>
                        </w:r>
                        <w:r w:rsidR="00762D0E">
                          <w:rPr>
                            <w:rFonts w:ascii="Arial" w:hAnsi="Arial" w:cs="HelveticaNeueLT Std Med"/>
                            <w:b/>
                            <w:color w:val="00004C"/>
                            <w:sz w:val="28"/>
                            <w:szCs w:val="28"/>
                            <w:lang w:val="en-GB"/>
                          </w:rPr>
                          <w:t>December</w:t>
                        </w:r>
                        <w:r w:rsidR="00762D0E" w:rsidRPr="00BF3E18">
                          <w:rPr>
                            <w:rFonts w:ascii="Arial" w:hAnsi="Arial" w:cs="HelveticaNeueLT Std Med"/>
                            <w:b/>
                            <w:color w:val="00004C"/>
                            <w:sz w:val="28"/>
                            <w:szCs w:val="28"/>
                            <w:lang w:val="en-GB"/>
                          </w:rPr>
                          <w:t xml:space="preserve"> </w:t>
                        </w:r>
                        <w:r w:rsidR="00041E85" w:rsidRPr="00BF3E18">
                          <w:rPr>
                            <w:rFonts w:ascii="Arial" w:hAnsi="Arial" w:cs="HelveticaNeueLT Std Med"/>
                            <w:b/>
                            <w:color w:val="00004C"/>
                            <w:sz w:val="28"/>
                            <w:szCs w:val="28"/>
                            <w:lang w:val="en-GB"/>
                          </w:rPr>
                          <w:t>2025</w:t>
                        </w:r>
                      </w:p>
                      <w:p w14:paraId="0597624E" w14:textId="0BCF4409"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3558CF">
                          <w:rPr>
                            <w:rFonts w:ascii="Arial" w:hAnsi="Arial" w:cs="HelveticaNeueLT Std Med"/>
                            <w:b/>
                            <w:color w:val="00004C"/>
                            <w:sz w:val="28"/>
                            <w:szCs w:val="28"/>
                            <w:lang w:val="en-GB"/>
                          </w:rPr>
                          <w:t>27</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F3E18">
        <w:rPr>
          <w:rStyle w:val="HEADING1NEW"/>
        </w:rPr>
        <w:br w:type="page"/>
      </w:r>
    </w:p>
    <w:p w14:paraId="059760DE" w14:textId="77777777" w:rsidR="00AE1F5E" w:rsidRPr="00BF3E18" w:rsidRDefault="00AE1F5E">
      <w:pPr>
        <w:suppressLineNumbers/>
      </w:pPr>
    </w:p>
    <w:bookmarkEnd w:id="61"/>
    <w:bookmarkEnd w:id="62"/>
    <w:p w14:paraId="059760DF" w14:textId="77777777" w:rsidR="00AE1F5E" w:rsidRPr="00BF3E18" w:rsidRDefault="00AE1F5E">
      <w:pPr>
        <w:suppressLineNumbers/>
        <w:spacing w:line="240" w:lineRule="auto"/>
        <w:rPr>
          <w:sz w:val="28"/>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8482"/>
      </w:tblGrid>
      <w:tr w:rsidR="00AE1F5E" w:rsidRPr="00BF3E18" w14:paraId="059760E1" w14:textId="77777777">
        <w:tc>
          <w:tcPr>
            <w:tcW w:w="9253" w:type="dxa"/>
            <w:tcBorders>
              <w:top w:val="single" w:sz="4" w:space="0" w:color="000000"/>
            </w:tcBorders>
          </w:tcPr>
          <w:p w14:paraId="059760E0" w14:textId="77777777" w:rsidR="00AE1F5E" w:rsidRPr="00BF3E18" w:rsidRDefault="005C1348">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rPr>
            </w:pPr>
            <w:r w:rsidRPr="00BF3E18">
              <w:rPr>
                <w:rFonts w:ascii="Helvetica" w:hAnsi="Helvetica" w:cs="Helvetica"/>
                <w:sz w:val="22"/>
              </w:rPr>
              <w:t xml:space="preserve">© </w:t>
            </w:r>
            <w:r w:rsidRPr="00BF3E18">
              <w:rPr>
                <w:rFonts w:ascii="Helvetica" w:hAnsi="Helvetica"/>
                <w:sz w:val="22"/>
              </w:rPr>
              <w:t>Copyright International Hydrographic Organization 2025</w:t>
            </w:r>
          </w:p>
        </w:tc>
      </w:tr>
      <w:tr w:rsidR="00AE1F5E" w:rsidRPr="00BF3E18" w14:paraId="059760E3" w14:textId="77777777">
        <w:tc>
          <w:tcPr>
            <w:tcW w:w="9253" w:type="dxa"/>
          </w:tcPr>
          <w:p w14:paraId="059760E2"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 xml:space="preserve">This work is copyright. Apart from any use permitted in accordance with the </w:t>
            </w:r>
            <w:hyperlink r:id="rId15" w:history="1">
              <w:r w:rsidRPr="00BF3E18">
                <w:rPr>
                  <w:rFonts w:eastAsia="Times New Roman" w:cs="Arial"/>
                </w:rPr>
                <w:t>Berne Convention for the Protection of Literary and Artistic Works</w:t>
              </w:r>
            </w:hyperlink>
            <w:r w:rsidRPr="00BF3E18">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AE1F5E" w:rsidRPr="00BF3E18" w14:paraId="059760E5" w14:textId="77777777">
        <w:tc>
          <w:tcPr>
            <w:tcW w:w="9253" w:type="dxa"/>
          </w:tcPr>
          <w:p w14:paraId="059760E4"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AE1F5E" w:rsidRPr="00BF3E18" w14:paraId="059760E7" w14:textId="77777777">
        <w:tc>
          <w:tcPr>
            <w:tcW w:w="9253" w:type="dxa"/>
          </w:tcPr>
          <w:p w14:paraId="059760E6" w14:textId="77777777" w:rsidR="00AE1F5E" w:rsidRPr="00BF3E18" w:rsidRDefault="005C1348">
            <w:pPr>
              <w:suppressLineNumbers/>
              <w:autoSpaceDE w:val="0"/>
              <w:autoSpaceDN w:val="0"/>
              <w:adjustRightInd w:val="0"/>
              <w:spacing w:before="120" w:after="120" w:line="240" w:lineRule="auto"/>
              <w:ind w:left="317" w:right="390"/>
              <w:rPr>
                <w:rFonts w:cs="Arial"/>
              </w:rPr>
            </w:pPr>
            <w:r w:rsidRPr="00BF3E18">
              <w:rPr>
                <w:rFonts w:cs="Arial"/>
              </w:rPr>
              <w:t>In the event that this document or partial material from this document is reproduced, translated or distributed under the terms described above, the following statements are to be included:</w:t>
            </w:r>
          </w:p>
        </w:tc>
      </w:tr>
      <w:tr w:rsidR="00AE1F5E" w:rsidRPr="00BF3E18" w14:paraId="059760E9" w14:textId="77777777">
        <w:tc>
          <w:tcPr>
            <w:tcW w:w="9253" w:type="dxa"/>
          </w:tcPr>
          <w:p w14:paraId="059760E8"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AE1F5E" w:rsidRPr="00BF3E18" w14:paraId="059760ED" w14:textId="77777777">
        <w:trPr>
          <w:trHeight w:val="2312"/>
        </w:trPr>
        <w:tc>
          <w:tcPr>
            <w:tcW w:w="9253" w:type="dxa"/>
            <w:tcBorders>
              <w:bottom w:val="single" w:sz="4" w:space="0" w:color="000000"/>
            </w:tcBorders>
          </w:tcPr>
          <w:p w14:paraId="059760EA"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059760EB" w14:textId="77777777" w:rsidR="00AE1F5E" w:rsidRPr="00BF3E18" w:rsidRDefault="005C1348">
            <w:pPr>
              <w:suppressLineNumbers/>
              <w:autoSpaceDE w:val="0"/>
              <w:autoSpaceDN w:val="0"/>
              <w:adjustRightInd w:val="0"/>
              <w:spacing w:before="120" w:after="120" w:line="240" w:lineRule="auto"/>
              <w:ind w:left="366" w:right="924"/>
              <w:rPr>
                <w:rFonts w:cs="Arial"/>
              </w:rPr>
            </w:pPr>
            <w:r w:rsidRPr="00BF3E18">
              <w:rPr>
                <w:rFonts w:cs="Arial"/>
              </w:rPr>
              <w:t>The IHO Logo or other identifiers shall not be used in any derived product without prior written permission from the IHO Secretariat.</w:t>
            </w:r>
          </w:p>
          <w:p w14:paraId="059760EC" w14:textId="77777777" w:rsidR="00AE1F5E" w:rsidRPr="00BF3E18" w:rsidRDefault="00AE1F5E">
            <w:pPr>
              <w:suppressLineNumbers/>
              <w:autoSpaceDE w:val="0"/>
              <w:autoSpaceDN w:val="0"/>
              <w:adjustRightInd w:val="0"/>
              <w:spacing w:before="120" w:after="120" w:line="240" w:lineRule="auto"/>
              <w:ind w:left="600" w:right="924"/>
              <w:rPr>
                <w:rFonts w:cs="Arial"/>
              </w:rPr>
            </w:pPr>
          </w:p>
        </w:tc>
      </w:tr>
    </w:tbl>
    <w:p w14:paraId="059760EE" w14:textId="77777777" w:rsidR="00AE1F5E" w:rsidRPr="00BF3E18" w:rsidRDefault="005C1348">
      <w:pPr>
        <w:suppressLineNumbers/>
        <w:spacing w:line="240" w:lineRule="auto"/>
        <w:rPr>
          <w:sz w:val="28"/>
        </w:rPr>
      </w:pPr>
      <w:r w:rsidRPr="00BF3E18">
        <w:rPr>
          <w:sz w:val="28"/>
        </w:rPr>
        <w:br w:type="page"/>
      </w:r>
    </w:p>
    <w:p w14:paraId="059760EF" w14:textId="77777777" w:rsidR="00AE1F5E" w:rsidRPr="00BF3E18" w:rsidRDefault="005C1348">
      <w:pPr>
        <w:pStyle w:val="zzCover"/>
        <w:spacing w:before="360" w:after="120"/>
        <w:jc w:val="center"/>
        <w:rPr>
          <w:bCs/>
          <w:color w:val="auto"/>
        </w:rPr>
      </w:pPr>
      <w:bookmarkStart w:id="63" w:name="_Hlk162625566"/>
      <w:r w:rsidRPr="00BF3E18">
        <w:rPr>
          <w:bCs/>
          <w:color w:val="auto"/>
        </w:rPr>
        <w:lastRenderedPageBreak/>
        <w:t>Document History</w:t>
      </w:r>
    </w:p>
    <w:bookmarkEnd w:id="63"/>
    <w:p w14:paraId="059760F0" w14:textId="49FB8766" w:rsidR="00AE1F5E" w:rsidRPr="00BF3E18" w:rsidRDefault="005C1348">
      <w:pPr>
        <w:spacing w:line="240" w:lineRule="auto"/>
        <w:rPr>
          <w:rFonts w:eastAsiaTheme="minorEastAsia" w:cs="Arial"/>
        </w:rPr>
      </w:pPr>
      <w:r w:rsidRPr="00BF3E18">
        <w:t xml:space="preserve">Changes to this Specification are coordinated by the </w:t>
      </w:r>
      <w:bookmarkStart w:id="64" w:name="_Hlk179552209"/>
      <w:r w:rsidRPr="00BF3E18">
        <w:rPr>
          <w:rFonts w:eastAsiaTheme="minorEastAsia" w:cs="Arial"/>
        </w:rPr>
        <w:t xml:space="preserve">IHO </w:t>
      </w:r>
      <w:bookmarkEnd w:id="64"/>
      <w:r w:rsidRPr="00BF3E18">
        <w:rPr>
          <w:rFonts w:eastAsiaTheme="minorEastAsia" w:cs="Arial"/>
        </w:rPr>
        <w:t>S-</w:t>
      </w:r>
      <w:r w:rsidR="00095990">
        <w:rPr>
          <w:rFonts w:eastAsiaTheme="minorEastAsia" w:cs="Arial"/>
        </w:rPr>
        <w:t>127</w:t>
      </w:r>
      <w:r w:rsidRPr="00BF3E18">
        <w:rPr>
          <w:rFonts w:eastAsiaTheme="minorEastAsia" w:cs="Arial"/>
        </w:rPr>
        <w:t xml:space="preserve"> Project Team</w:t>
      </w:r>
      <w:r w:rsidRPr="00BF3E18">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AE1F5E" w:rsidRPr="00BF3E18" w14:paraId="059760F5" w14:textId="77777777">
        <w:trPr>
          <w:cantSplit/>
        </w:trPr>
        <w:tc>
          <w:tcPr>
            <w:tcW w:w="985" w:type="dxa"/>
            <w:shd w:val="clear" w:color="auto" w:fill="D9D9D9" w:themeFill="background1" w:themeFillShade="D9"/>
          </w:tcPr>
          <w:p w14:paraId="059760F1" w14:textId="77777777" w:rsidR="00AE1F5E" w:rsidRPr="00BF3E18" w:rsidRDefault="005C1348">
            <w:pPr>
              <w:suppressLineNumbers/>
              <w:spacing w:before="60" w:after="60" w:line="240" w:lineRule="auto"/>
              <w:jc w:val="left"/>
              <w:rPr>
                <w:b/>
              </w:rPr>
            </w:pPr>
            <w:r w:rsidRPr="00BF3E18">
              <w:rPr>
                <w:b/>
              </w:rPr>
              <w:t>Version Number</w:t>
            </w:r>
          </w:p>
        </w:tc>
        <w:tc>
          <w:tcPr>
            <w:tcW w:w="1350" w:type="dxa"/>
            <w:shd w:val="clear" w:color="auto" w:fill="D9D9D9" w:themeFill="background1" w:themeFillShade="D9"/>
          </w:tcPr>
          <w:p w14:paraId="059760F2" w14:textId="77777777" w:rsidR="00AE1F5E" w:rsidRPr="00BF3E18" w:rsidRDefault="005C1348">
            <w:pPr>
              <w:suppressLineNumbers/>
              <w:spacing w:before="60" w:after="60" w:line="240" w:lineRule="auto"/>
              <w:jc w:val="left"/>
              <w:rPr>
                <w:b/>
              </w:rPr>
            </w:pPr>
            <w:r w:rsidRPr="00BF3E18">
              <w:rPr>
                <w:b/>
              </w:rPr>
              <w:t>Date</w:t>
            </w:r>
          </w:p>
        </w:tc>
        <w:tc>
          <w:tcPr>
            <w:tcW w:w="1530" w:type="dxa"/>
            <w:shd w:val="clear" w:color="auto" w:fill="D9D9D9" w:themeFill="background1" w:themeFillShade="D9"/>
          </w:tcPr>
          <w:p w14:paraId="059760F3" w14:textId="77777777" w:rsidR="00AE1F5E" w:rsidRPr="00BF3E18" w:rsidRDefault="005C1348">
            <w:pPr>
              <w:suppressLineNumbers/>
              <w:spacing w:before="60" w:after="60" w:line="240" w:lineRule="auto"/>
              <w:jc w:val="left"/>
              <w:rPr>
                <w:b/>
              </w:rPr>
            </w:pPr>
            <w:r w:rsidRPr="00BF3E18">
              <w:rPr>
                <w:b/>
              </w:rPr>
              <w:t>Author/Editor</w:t>
            </w:r>
          </w:p>
        </w:tc>
        <w:tc>
          <w:tcPr>
            <w:tcW w:w="5151" w:type="dxa"/>
            <w:shd w:val="clear" w:color="auto" w:fill="D9D9D9" w:themeFill="background1" w:themeFillShade="D9"/>
          </w:tcPr>
          <w:p w14:paraId="059760F4" w14:textId="77777777" w:rsidR="00AE1F5E" w:rsidRPr="00BF3E18" w:rsidRDefault="005C1348">
            <w:pPr>
              <w:suppressLineNumbers/>
              <w:spacing w:before="60" w:after="60" w:line="240" w:lineRule="auto"/>
              <w:jc w:val="left"/>
              <w:rPr>
                <w:b/>
              </w:rPr>
            </w:pPr>
            <w:r w:rsidRPr="00BF3E18">
              <w:rPr>
                <w:b/>
              </w:rPr>
              <w:t>Purpose</w:t>
            </w:r>
          </w:p>
        </w:tc>
      </w:tr>
      <w:tr w:rsidR="00AE1F5E" w:rsidRPr="00BF3E18" w14:paraId="059760FA" w14:textId="77777777">
        <w:trPr>
          <w:cantSplit/>
        </w:trPr>
        <w:tc>
          <w:tcPr>
            <w:tcW w:w="985" w:type="dxa"/>
          </w:tcPr>
          <w:p w14:paraId="059760F6" w14:textId="5C32393A" w:rsidR="00AE1F5E" w:rsidRPr="00BF3E18" w:rsidRDefault="003558CF">
            <w:pPr>
              <w:suppressLineNumbers/>
              <w:spacing w:before="60" w:after="60" w:line="240" w:lineRule="auto"/>
              <w:jc w:val="left"/>
            </w:pPr>
            <w:r>
              <w:t>1.0.0 Draft 1</w:t>
            </w:r>
          </w:p>
        </w:tc>
        <w:tc>
          <w:tcPr>
            <w:tcW w:w="1350" w:type="dxa"/>
          </w:tcPr>
          <w:p w14:paraId="059760F7" w14:textId="21D23684" w:rsidR="00AE1F5E" w:rsidRPr="00BF3E18" w:rsidRDefault="005C1348">
            <w:pPr>
              <w:suppressLineNumbers/>
              <w:spacing w:before="60" w:after="60" w:line="240" w:lineRule="auto"/>
              <w:jc w:val="left"/>
            </w:pPr>
            <w:r w:rsidRPr="00BF3E18">
              <w:t>2025-</w:t>
            </w:r>
            <w:r w:rsidR="003558CF">
              <w:t>1</w:t>
            </w:r>
            <w:r w:rsidR="00D97ECF">
              <w:t>2</w:t>
            </w:r>
            <w:r w:rsidR="003558CF">
              <w:t>-</w:t>
            </w:r>
            <w:r w:rsidR="00D97ECF">
              <w:t>26</w:t>
            </w:r>
          </w:p>
        </w:tc>
        <w:tc>
          <w:tcPr>
            <w:tcW w:w="1530" w:type="dxa"/>
          </w:tcPr>
          <w:p w14:paraId="059760F8" w14:textId="516B9990" w:rsidR="00AE1F5E" w:rsidRPr="00BF3E18" w:rsidRDefault="003558CF">
            <w:pPr>
              <w:suppressLineNumbers/>
              <w:spacing w:before="60" w:after="60" w:line="240" w:lineRule="auto"/>
              <w:jc w:val="left"/>
            </w:pPr>
            <w:r>
              <w:t>Raphael Malyankar</w:t>
            </w:r>
          </w:p>
        </w:tc>
        <w:tc>
          <w:tcPr>
            <w:tcW w:w="5151" w:type="dxa"/>
          </w:tcPr>
          <w:p w14:paraId="059760F9" w14:textId="6124C97E" w:rsidR="00AE1F5E" w:rsidRPr="00BF3E18" w:rsidRDefault="005C1348">
            <w:pPr>
              <w:suppressLineNumbers/>
              <w:spacing w:before="60" w:after="60" w:line="240" w:lineRule="auto"/>
              <w:jc w:val="left"/>
            </w:pPr>
            <w:r w:rsidRPr="00BF3E18">
              <w:t>Initial draft for S</w:t>
            </w:r>
            <w:r w:rsidR="00AC02F2" w:rsidRPr="00BF3E18">
              <w:t>-</w:t>
            </w:r>
            <w:r w:rsidRPr="00BF3E18">
              <w:t>1</w:t>
            </w:r>
            <w:r w:rsidR="003558CF">
              <w:t>27</w:t>
            </w:r>
            <w:r w:rsidRPr="00BF3E18">
              <w:t xml:space="preserve"> Validation Checks.</w:t>
            </w:r>
          </w:p>
        </w:tc>
      </w:tr>
      <w:tr w:rsidR="00AE1F5E" w:rsidRPr="00BF3E18" w14:paraId="059760FF" w14:textId="77777777">
        <w:trPr>
          <w:cantSplit/>
        </w:trPr>
        <w:tc>
          <w:tcPr>
            <w:tcW w:w="985" w:type="dxa"/>
          </w:tcPr>
          <w:p w14:paraId="059760FB" w14:textId="001365A0" w:rsidR="00AE1F5E" w:rsidRPr="00BF3E18" w:rsidRDefault="00AE1F5E">
            <w:pPr>
              <w:suppressLineNumbers/>
              <w:spacing w:before="60" w:after="60" w:line="240" w:lineRule="auto"/>
              <w:jc w:val="left"/>
            </w:pPr>
          </w:p>
        </w:tc>
        <w:tc>
          <w:tcPr>
            <w:tcW w:w="1350" w:type="dxa"/>
          </w:tcPr>
          <w:p w14:paraId="059760FC" w14:textId="4AB4404B" w:rsidR="00AE1F5E" w:rsidRPr="00BF3E18" w:rsidRDefault="00AE1F5E">
            <w:pPr>
              <w:suppressLineNumbers/>
              <w:spacing w:before="60" w:after="60" w:line="240" w:lineRule="auto"/>
              <w:jc w:val="left"/>
            </w:pPr>
          </w:p>
        </w:tc>
        <w:tc>
          <w:tcPr>
            <w:tcW w:w="1530" w:type="dxa"/>
          </w:tcPr>
          <w:p w14:paraId="059760FD" w14:textId="653F5BDE" w:rsidR="00AE1F5E" w:rsidRPr="00BF3E18" w:rsidRDefault="00AE1F5E">
            <w:pPr>
              <w:suppressLineNumbers/>
              <w:spacing w:before="60" w:after="60" w:line="240" w:lineRule="auto"/>
              <w:jc w:val="left"/>
            </w:pPr>
          </w:p>
        </w:tc>
        <w:tc>
          <w:tcPr>
            <w:tcW w:w="5151" w:type="dxa"/>
          </w:tcPr>
          <w:p w14:paraId="059760FE" w14:textId="1CB84BC4" w:rsidR="00AE1F5E" w:rsidRPr="00BF3E18" w:rsidRDefault="00AE1F5E">
            <w:pPr>
              <w:suppressLineNumbers/>
              <w:spacing w:before="60" w:after="60" w:line="240" w:lineRule="auto"/>
              <w:jc w:val="left"/>
            </w:pPr>
          </w:p>
        </w:tc>
      </w:tr>
      <w:tr w:rsidR="00AE1F5E" w:rsidRPr="00BF3E18" w14:paraId="05976104" w14:textId="77777777">
        <w:trPr>
          <w:cantSplit/>
        </w:trPr>
        <w:tc>
          <w:tcPr>
            <w:tcW w:w="985" w:type="dxa"/>
          </w:tcPr>
          <w:p w14:paraId="05976100" w14:textId="7DD757A7" w:rsidR="00AE1F5E" w:rsidRPr="00BF3E18" w:rsidRDefault="00AE1F5E">
            <w:pPr>
              <w:suppressLineNumbers/>
              <w:spacing w:before="60" w:after="60" w:line="240" w:lineRule="auto"/>
              <w:jc w:val="left"/>
            </w:pPr>
          </w:p>
        </w:tc>
        <w:tc>
          <w:tcPr>
            <w:tcW w:w="1350" w:type="dxa"/>
          </w:tcPr>
          <w:p w14:paraId="05976101" w14:textId="418DF406" w:rsidR="00AE1F5E" w:rsidRPr="00BF3E18" w:rsidRDefault="00AE1F5E">
            <w:pPr>
              <w:suppressLineNumbers/>
              <w:spacing w:before="60" w:after="60" w:line="240" w:lineRule="auto"/>
              <w:jc w:val="left"/>
            </w:pPr>
          </w:p>
        </w:tc>
        <w:tc>
          <w:tcPr>
            <w:tcW w:w="1530" w:type="dxa"/>
          </w:tcPr>
          <w:p w14:paraId="05976102" w14:textId="251569F0" w:rsidR="00AE1F5E" w:rsidRPr="00BF3E18" w:rsidRDefault="00AE1F5E">
            <w:pPr>
              <w:suppressLineNumbers/>
              <w:spacing w:before="60" w:after="60" w:line="240" w:lineRule="auto"/>
              <w:jc w:val="left"/>
            </w:pPr>
          </w:p>
        </w:tc>
        <w:tc>
          <w:tcPr>
            <w:tcW w:w="5151" w:type="dxa"/>
          </w:tcPr>
          <w:p w14:paraId="05976103" w14:textId="032E5F94" w:rsidR="00AE1F5E" w:rsidRPr="00BF3E18" w:rsidRDefault="00AE1F5E">
            <w:pPr>
              <w:suppressLineNumbers/>
              <w:spacing w:before="60" w:after="60" w:line="240" w:lineRule="auto"/>
              <w:jc w:val="left"/>
            </w:pPr>
          </w:p>
        </w:tc>
      </w:tr>
      <w:tr w:rsidR="00AE1F5E" w:rsidRPr="00BF3E18" w14:paraId="05976109" w14:textId="77777777">
        <w:trPr>
          <w:cantSplit/>
        </w:trPr>
        <w:tc>
          <w:tcPr>
            <w:tcW w:w="985" w:type="dxa"/>
          </w:tcPr>
          <w:p w14:paraId="05976105" w14:textId="2A2693CA" w:rsidR="00AE1F5E" w:rsidRPr="00BF3E18" w:rsidRDefault="00AE1F5E">
            <w:pPr>
              <w:suppressLineNumbers/>
              <w:spacing w:before="60" w:after="60" w:line="240" w:lineRule="auto"/>
              <w:jc w:val="left"/>
            </w:pPr>
          </w:p>
        </w:tc>
        <w:tc>
          <w:tcPr>
            <w:tcW w:w="1350" w:type="dxa"/>
          </w:tcPr>
          <w:p w14:paraId="05976106" w14:textId="1D78461D" w:rsidR="00AE1F5E" w:rsidRPr="00BF3E18" w:rsidRDefault="00AE1F5E">
            <w:pPr>
              <w:suppressLineNumbers/>
              <w:spacing w:before="60" w:after="60" w:line="240" w:lineRule="auto"/>
              <w:jc w:val="left"/>
            </w:pPr>
          </w:p>
        </w:tc>
        <w:tc>
          <w:tcPr>
            <w:tcW w:w="1530" w:type="dxa"/>
          </w:tcPr>
          <w:p w14:paraId="05976107" w14:textId="4E2285EA" w:rsidR="00AE1F5E" w:rsidRPr="00BF3E18" w:rsidRDefault="00AE1F5E">
            <w:pPr>
              <w:suppressLineNumbers/>
              <w:spacing w:before="60" w:after="60" w:line="240" w:lineRule="auto"/>
              <w:jc w:val="left"/>
            </w:pPr>
          </w:p>
        </w:tc>
        <w:tc>
          <w:tcPr>
            <w:tcW w:w="5151" w:type="dxa"/>
          </w:tcPr>
          <w:p w14:paraId="05976108" w14:textId="494A9AD4" w:rsidR="00AE1F5E" w:rsidRPr="00BF3E18" w:rsidRDefault="00AE1F5E">
            <w:pPr>
              <w:suppressLineNumbers/>
              <w:spacing w:before="60" w:after="60" w:line="240" w:lineRule="auto"/>
              <w:jc w:val="left"/>
            </w:pPr>
          </w:p>
        </w:tc>
      </w:tr>
      <w:tr w:rsidR="00AE1F5E" w:rsidRPr="00BF3E18" w14:paraId="0597610E" w14:textId="77777777">
        <w:trPr>
          <w:cantSplit/>
        </w:trPr>
        <w:tc>
          <w:tcPr>
            <w:tcW w:w="985" w:type="dxa"/>
          </w:tcPr>
          <w:p w14:paraId="0597610A" w14:textId="76D68714" w:rsidR="00AE1F5E" w:rsidRPr="00BF3E18" w:rsidRDefault="00AE1F5E">
            <w:pPr>
              <w:suppressLineNumbers/>
              <w:spacing w:before="60" w:after="60" w:line="240" w:lineRule="auto"/>
              <w:jc w:val="left"/>
            </w:pPr>
          </w:p>
        </w:tc>
        <w:tc>
          <w:tcPr>
            <w:tcW w:w="1350" w:type="dxa"/>
          </w:tcPr>
          <w:p w14:paraId="0597610B" w14:textId="5B44BB69" w:rsidR="00AE1F5E" w:rsidRPr="00BF3E18" w:rsidRDefault="00AE1F5E">
            <w:pPr>
              <w:suppressLineNumbers/>
              <w:spacing w:before="60" w:after="60" w:line="240" w:lineRule="auto"/>
              <w:jc w:val="left"/>
            </w:pPr>
          </w:p>
        </w:tc>
        <w:tc>
          <w:tcPr>
            <w:tcW w:w="1530" w:type="dxa"/>
          </w:tcPr>
          <w:p w14:paraId="0597610C" w14:textId="1BF9DA9F" w:rsidR="00AE1F5E" w:rsidRPr="00BF3E18" w:rsidRDefault="00AE1F5E">
            <w:pPr>
              <w:suppressLineNumbers/>
              <w:spacing w:before="60" w:after="60" w:line="240" w:lineRule="auto"/>
              <w:jc w:val="left"/>
            </w:pPr>
          </w:p>
        </w:tc>
        <w:tc>
          <w:tcPr>
            <w:tcW w:w="5151" w:type="dxa"/>
          </w:tcPr>
          <w:p w14:paraId="0597610D" w14:textId="25006A47" w:rsidR="00AE1F5E" w:rsidRPr="00BF3E18" w:rsidRDefault="00AE1F5E">
            <w:pPr>
              <w:suppressLineNumbers/>
              <w:spacing w:before="60" w:after="60" w:line="240" w:lineRule="auto"/>
              <w:jc w:val="left"/>
            </w:pPr>
          </w:p>
        </w:tc>
      </w:tr>
      <w:tr w:rsidR="00AE1F5E" w:rsidRPr="00BF3E18" w14:paraId="05976113" w14:textId="77777777">
        <w:trPr>
          <w:cantSplit/>
        </w:trPr>
        <w:tc>
          <w:tcPr>
            <w:tcW w:w="985" w:type="dxa"/>
          </w:tcPr>
          <w:p w14:paraId="0597610F" w14:textId="77777777" w:rsidR="00AE1F5E" w:rsidRPr="00BF3E18" w:rsidRDefault="00AE1F5E">
            <w:pPr>
              <w:suppressLineNumbers/>
              <w:spacing w:before="60" w:after="60" w:line="240" w:lineRule="auto"/>
              <w:jc w:val="left"/>
            </w:pPr>
          </w:p>
        </w:tc>
        <w:tc>
          <w:tcPr>
            <w:tcW w:w="1350" w:type="dxa"/>
          </w:tcPr>
          <w:p w14:paraId="05976110" w14:textId="77777777" w:rsidR="00AE1F5E" w:rsidRPr="00BF3E18" w:rsidRDefault="00AE1F5E">
            <w:pPr>
              <w:suppressLineNumbers/>
              <w:spacing w:before="60" w:after="60" w:line="240" w:lineRule="auto"/>
              <w:jc w:val="left"/>
            </w:pPr>
          </w:p>
        </w:tc>
        <w:tc>
          <w:tcPr>
            <w:tcW w:w="1530" w:type="dxa"/>
          </w:tcPr>
          <w:p w14:paraId="05976111" w14:textId="77777777" w:rsidR="00AE1F5E" w:rsidRPr="00BF3E18" w:rsidRDefault="00AE1F5E">
            <w:pPr>
              <w:suppressLineNumbers/>
              <w:spacing w:before="60" w:after="60" w:line="240" w:lineRule="auto"/>
              <w:jc w:val="left"/>
            </w:pPr>
          </w:p>
        </w:tc>
        <w:tc>
          <w:tcPr>
            <w:tcW w:w="5151" w:type="dxa"/>
          </w:tcPr>
          <w:p w14:paraId="05976112" w14:textId="77777777" w:rsidR="00AE1F5E" w:rsidRPr="00BF3E18" w:rsidRDefault="00AE1F5E">
            <w:pPr>
              <w:suppressLineNumbers/>
              <w:spacing w:before="60" w:after="60" w:line="240" w:lineRule="auto"/>
              <w:jc w:val="left"/>
            </w:pPr>
          </w:p>
        </w:tc>
      </w:tr>
      <w:tr w:rsidR="00AE1F5E" w:rsidRPr="00BF3E18" w14:paraId="05976118" w14:textId="77777777">
        <w:trPr>
          <w:cantSplit/>
        </w:trPr>
        <w:tc>
          <w:tcPr>
            <w:tcW w:w="985" w:type="dxa"/>
          </w:tcPr>
          <w:p w14:paraId="05976114" w14:textId="77777777" w:rsidR="00AE1F5E" w:rsidRPr="00BF3E18" w:rsidRDefault="00AE1F5E">
            <w:pPr>
              <w:suppressLineNumbers/>
              <w:spacing w:before="60" w:after="60" w:line="240" w:lineRule="auto"/>
              <w:jc w:val="left"/>
            </w:pPr>
          </w:p>
        </w:tc>
        <w:tc>
          <w:tcPr>
            <w:tcW w:w="1350" w:type="dxa"/>
          </w:tcPr>
          <w:p w14:paraId="05976115" w14:textId="77777777" w:rsidR="00AE1F5E" w:rsidRPr="00BF3E18" w:rsidRDefault="00AE1F5E">
            <w:pPr>
              <w:suppressLineNumbers/>
              <w:spacing w:before="60" w:after="60" w:line="240" w:lineRule="auto"/>
              <w:jc w:val="left"/>
            </w:pPr>
          </w:p>
        </w:tc>
        <w:tc>
          <w:tcPr>
            <w:tcW w:w="1530" w:type="dxa"/>
          </w:tcPr>
          <w:p w14:paraId="05976116" w14:textId="77777777" w:rsidR="00AE1F5E" w:rsidRPr="00BF3E18" w:rsidRDefault="00AE1F5E">
            <w:pPr>
              <w:suppressLineNumbers/>
              <w:spacing w:before="60" w:after="60" w:line="240" w:lineRule="auto"/>
              <w:jc w:val="left"/>
            </w:pPr>
          </w:p>
        </w:tc>
        <w:tc>
          <w:tcPr>
            <w:tcW w:w="5151" w:type="dxa"/>
          </w:tcPr>
          <w:p w14:paraId="05976117" w14:textId="77777777" w:rsidR="00AE1F5E" w:rsidRPr="00BF3E18" w:rsidRDefault="00AE1F5E">
            <w:pPr>
              <w:suppressLineNumbers/>
              <w:spacing w:before="60" w:after="60" w:line="240" w:lineRule="auto"/>
              <w:jc w:val="left"/>
            </w:pPr>
          </w:p>
        </w:tc>
      </w:tr>
    </w:tbl>
    <w:p w14:paraId="05976119" w14:textId="77777777" w:rsidR="00AE1F5E" w:rsidRPr="00BF3E18" w:rsidRDefault="00AE1F5E">
      <w:pPr>
        <w:suppressLineNumbers/>
        <w:spacing w:line="240" w:lineRule="auto"/>
        <w:rPr>
          <w:b/>
          <w:sz w:val="24"/>
          <w:szCs w:val="24"/>
        </w:rPr>
      </w:pPr>
    </w:p>
    <w:p w14:paraId="0597611A" w14:textId="48922C8A" w:rsidR="00AE1F5E" w:rsidRPr="00BF3E18" w:rsidRDefault="005C1348">
      <w:pPr>
        <w:pStyle w:val="zzCover"/>
        <w:spacing w:before="360" w:after="120"/>
        <w:jc w:val="center"/>
        <w:rPr>
          <w:bCs/>
          <w:color w:val="auto"/>
        </w:rPr>
      </w:pPr>
      <w:bookmarkStart w:id="65" w:name="_Hlk162627190"/>
      <w:r w:rsidRPr="00BF3E18">
        <w:rPr>
          <w:bCs/>
          <w:color w:val="auto"/>
        </w:rPr>
        <w:t xml:space="preserve">Summary of Substantive Changes in Edition </w:t>
      </w:r>
      <w:r w:rsidR="00832938" w:rsidRPr="00BF3E18">
        <w:rPr>
          <w:bCs/>
          <w:color w:val="auto"/>
        </w:rPr>
        <w:t>1.</w:t>
      </w:r>
      <w:r w:rsidR="003558CF">
        <w:rPr>
          <w:bCs/>
          <w:color w:val="auto"/>
        </w:rPr>
        <w:t>X.X</w:t>
      </w:r>
    </w:p>
    <w:p w14:paraId="0597611B" w14:textId="77777777" w:rsidR="00AE1F5E" w:rsidRPr="00BF3E18" w:rsidRDefault="005C1348">
      <w:r w:rsidRPr="00BF3E18">
        <w:t>Bold references in the Clauses Affected column indicate the principal sections/clauses that are affected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2"/>
        <w:gridCol w:w="2054"/>
      </w:tblGrid>
      <w:tr w:rsidR="00AE1F5E" w:rsidRPr="00BF3E18" w14:paraId="0597611E" w14:textId="77777777">
        <w:trPr>
          <w:cantSplit/>
        </w:trPr>
        <w:tc>
          <w:tcPr>
            <w:tcW w:w="3861" w:type="pct"/>
            <w:shd w:val="clear" w:color="auto" w:fill="D9D9D9"/>
            <w:vAlign w:val="center"/>
          </w:tcPr>
          <w:p w14:paraId="0597611C" w14:textId="77777777" w:rsidR="00AE1F5E" w:rsidRPr="00BF3E18" w:rsidRDefault="005C1348">
            <w:pPr>
              <w:pStyle w:val="Tabletitle"/>
              <w:spacing w:line="240" w:lineRule="auto"/>
              <w:rPr>
                <w:rFonts w:eastAsia="Times New Roman" w:cs="Arial"/>
              </w:rPr>
            </w:pPr>
            <w:r w:rsidRPr="00BF3E18">
              <w:rPr>
                <w:rFonts w:eastAsia="Times New Roman" w:cs="Arial"/>
              </w:rPr>
              <w:t>Change Summary</w:t>
            </w:r>
          </w:p>
        </w:tc>
        <w:tc>
          <w:tcPr>
            <w:tcW w:w="1139" w:type="pct"/>
            <w:shd w:val="clear" w:color="auto" w:fill="D9D9D9"/>
          </w:tcPr>
          <w:p w14:paraId="0597611D" w14:textId="77777777" w:rsidR="00AE1F5E" w:rsidRPr="00BF3E18" w:rsidRDefault="005C1348">
            <w:pPr>
              <w:pStyle w:val="Tabletitle"/>
              <w:spacing w:line="240" w:lineRule="auto"/>
              <w:rPr>
                <w:rFonts w:eastAsia="Times New Roman" w:cs="Arial"/>
              </w:rPr>
            </w:pPr>
            <w:r w:rsidRPr="00BF3E18">
              <w:rPr>
                <w:rFonts w:eastAsia="Times New Roman" w:cs="Arial"/>
              </w:rPr>
              <w:t>Clauses Affected</w:t>
            </w:r>
          </w:p>
        </w:tc>
      </w:tr>
      <w:tr w:rsidR="00397B22" w:rsidRPr="00BF3E18" w14:paraId="06F783FB" w14:textId="77777777">
        <w:trPr>
          <w:cantSplit/>
        </w:trPr>
        <w:tc>
          <w:tcPr>
            <w:tcW w:w="3861" w:type="pct"/>
          </w:tcPr>
          <w:p w14:paraId="0403D2E1" w14:textId="5F8E26E5" w:rsidR="00397B22" w:rsidRPr="00BF3E18" w:rsidRDefault="003558CF">
            <w:pPr>
              <w:suppressAutoHyphens/>
              <w:spacing w:before="60" w:after="60"/>
              <w:rPr>
                <w:rFonts w:cs="Arial"/>
              </w:rPr>
            </w:pPr>
            <w:r>
              <w:rPr>
                <w:rFonts w:cs="Arial"/>
              </w:rPr>
              <w:t>(To be populated for editions after Edition 1.0.0)</w:t>
            </w:r>
          </w:p>
        </w:tc>
        <w:tc>
          <w:tcPr>
            <w:tcW w:w="1139" w:type="pct"/>
          </w:tcPr>
          <w:p w14:paraId="21BDBC8F" w14:textId="36AA08A0" w:rsidR="00397B22" w:rsidRPr="00BF3E18" w:rsidRDefault="00397B22">
            <w:pPr>
              <w:suppressAutoHyphens/>
              <w:spacing w:before="60" w:after="60"/>
              <w:rPr>
                <w:rFonts w:cs="Arial"/>
                <w:bCs/>
              </w:rPr>
            </w:pPr>
          </w:p>
        </w:tc>
      </w:tr>
      <w:tr w:rsidR="00AE1F5E" w:rsidRPr="00BF3E18" w14:paraId="05976121" w14:textId="77777777">
        <w:trPr>
          <w:cantSplit/>
        </w:trPr>
        <w:tc>
          <w:tcPr>
            <w:tcW w:w="3861" w:type="pct"/>
          </w:tcPr>
          <w:p w14:paraId="0597611F" w14:textId="2AC36DB2" w:rsidR="00AE1F5E" w:rsidRPr="00BF3E18" w:rsidRDefault="00AE1F5E">
            <w:pPr>
              <w:suppressAutoHyphens/>
              <w:spacing w:before="60" w:after="60"/>
              <w:rPr>
                <w:rFonts w:cs="Arial"/>
              </w:rPr>
            </w:pPr>
          </w:p>
        </w:tc>
        <w:tc>
          <w:tcPr>
            <w:tcW w:w="1139" w:type="pct"/>
          </w:tcPr>
          <w:p w14:paraId="05976120" w14:textId="5997AC8C" w:rsidR="00AE1F5E" w:rsidRPr="00BF3E18" w:rsidRDefault="00AE1F5E">
            <w:pPr>
              <w:suppressAutoHyphens/>
              <w:spacing w:before="60" w:after="60"/>
              <w:rPr>
                <w:rFonts w:cs="Arial"/>
                <w:bCs/>
              </w:rPr>
            </w:pPr>
          </w:p>
        </w:tc>
      </w:tr>
      <w:tr w:rsidR="00276A2A" w:rsidRPr="00BF3E18" w14:paraId="702EA34D" w14:textId="77777777">
        <w:trPr>
          <w:cantSplit/>
        </w:trPr>
        <w:tc>
          <w:tcPr>
            <w:tcW w:w="3861" w:type="pct"/>
          </w:tcPr>
          <w:p w14:paraId="75A6B052" w14:textId="04C2241B" w:rsidR="00276A2A" w:rsidRPr="00133C0F" w:rsidRDefault="00276A2A" w:rsidP="00276A2A">
            <w:pPr>
              <w:suppressAutoHyphens/>
              <w:spacing w:before="60" w:after="60"/>
              <w:rPr>
                <w:rFonts w:cs="Arial"/>
                <w:b/>
                <w:bCs/>
              </w:rPr>
            </w:pPr>
          </w:p>
        </w:tc>
        <w:tc>
          <w:tcPr>
            <w:tcW w:w="1139" w:type="pct"/>
          </w:tcPr>
          <w:p w14:paraId="16C7204B" w14:textId="265422A7" w:rsidR="00276A2A" w:rsidRPr="00BF3E18" w:rsidRDefault="00276A2A" w:rsidP="00276A2A">
            <w:pPr>
              <w:suppressAutoHyphens/>
              <w:spacing w:before="60" w:after="60"/>
              <w:rPr>
                <w:rFonts w:cs="Arial"/>
                <w:bCs/>
              </w:rPr>
            </w:pPr>
          </w:p>
        </w:tc>
      </w:tr>
      <w:tr w:rsidR="00CA1038" w:rsidRPr="00BF3E18" w14:paraId="06F61C79" w14:textId="77777777">
        <w:trPr>
          <w:cantSplit/>
        </w:trPr>
        <w:tc>
          <w:tcPr>
            <w:tcW w:w="3861" w:type="pct"/>
          </w:tcPr>
          <w:p w14:paraId="373AB983" w14:textId="5C46C9A2" w:rsidR="00CA1038" w:rsidRPr="00BF3E18" w:rsidRDefault="00CA1038" w:rsidP="00CA1038">
            <w:pPr>
              <w:suppressAutoHyphens/>
              <w:spacing w:before="60" w:after="60"/>
              <w:rPr>
                <w:rFonts w:cs="Arial"/>
              </w:rPr>
            </w:pPr>
          </w:p>
        </w:tc>
        <w:tc>
          <w:tcPr>
            <w:tcW w:w="1139" w:type="pct"/>
          </w:tcPr>
          <w:p w14:paraId="62EBB11A" w14:textId="26EFE592" w:rsidR="00CA1038" w:rsidRPr="00BF3E18" w:rsidRDefault="00CA1038" w:rsidP="00CA1038">
            <w:pPr>
              <w:suppressAutoHyphens/>
              <w:spacing w:before="60" w:after="60"/>
              <w:rPr>
                <w:rFonts w:cs="Arial"/>
                <w:bCs/>
              </w:rPr>
            </w:pPr>
          </w:p>
        </w:tc>
      </w:tr>
      <w:tr w:rsidR="00284785" w:rsidRPr="00BF3E18" w14:paraId="05976124" w14:textId="77777777">
        <w:trPr>
          <w:cantSplit/>
        </w:trPr>
        <w:tc>
          <w:tcPr>
            <w:tcW w:w="3861" w:type="pct"/>
          </w:tcPr>
          <w:p w14:paraId="05976122" w14:textId="2BD4D581" w:rsidR="00284785" w:rsidRPr="00BF3E18" w:rsidRDefault="00284785" w:rsidP="00284785">
            <w:pPr>
              <w:suppressAutoHyphens/>
              <w:spacing w:before="60" w:after="60"/>
              <w:rPr>
                <w:rFonts w:cs="Arial"/>
              </w:rPr>
            </w:pPr>
          </w:p>
        </w:tc>
        <w:tc>
          <w:tcPr>
            <w:tcW w:w="1139" w:type="pct"/>
          </w:tcPr>
          <w:p w14:paraId="05976123" w14:textId="22B24384" w:rsidR="00284785" w:rsidRPr="00BF3E18" w:rsidRDefault="00284785" w:rsidP="00284785">
            <w:pPr>
              <w:suppressAutoHyphens/>
              <w:spacing w:before="60" w:after="60"/>
              <w:rPr>
                <w:rFonts w:cs="Arial"/>
                <w:bCs/>
              </w:rPr>
            </w:pPr>
          </w:p>
        </w:tc>
      </w:tr>
      <w:tr w:rsidR="00284785" w:rsidRPr="00BF3E18" w14:paraId="05976127" w14:textId="77777777">
        <w:trPr>
          <w:cantSplit/>
        </w:trPr>
        <w:tc>
          <w:tcPr>
            <w:tcW w:w="3861" w:type="pct"/>
          </w:tcPr>
          <w:p w14:paraId="05976125" w14:textId="2EA1F0C2" w:rsidR="00284785" w:rsidRPr="00BF3E18" w:rsidRDefault="00284785" w:rsidP="00284785">
            <w:pPr>
              <w:suppressAutoHyphens/>
              <w:spacing w:before="60" w:after="60"/>
              <w:rPr>
                <w:rFonts w:cs="Arial"/>
              </w:rPr>
            </w:pPr>
          </w:p>
        </w:tc>
        <w:tc>
          <w:tcPr>
            <w:tcW w:w="1139" w:type="pct"/>
          </w:tcPr>
          <w:p w14:paraId="05976126" w14:textId="1F0F7255" w:rsidR="00284785" w:rsidRPr="00BF3E18" w:rsidRDefault="00284785" w:rsidP="00284785">
            <w:pPr>
              <w:suppressAutoHyphens/>
              <w:spacing w:before="60" w:after="60"/>
              <w:rPr>
                <w:rFonts w:cs="Arial"/>
                <w:bCs/>
              </w:rPr>
            </w:pPr>
          </w:p>
        </w:tc>
      </w:tr>
      <w:bookmarkEnd w:id="65"/>
    </w:tbl>
    <w:p w14:paraId="05976128" w14:textId="77777777" w:rsidR="00AE1F5E" w:rsidRPr="00BF3E18" w:rsidRDefault="00AE1F5E">
      <w:pPr>
        <w:suppressLineNumbers/>
        <w:spacing w:line="240" w:lineRule="auto"/>
        <w:rPr>
          <w:bCs/>
          <w:sz w:val="24"/>
          <w:szCs w:val="24"/>
        </w:rPr>
      </w:pPr>
    </w:p>
    <w:p w14:paraId="05976129" w14:textId="77777777" w:rsidR="00AE1F5E" w:rsidRPr="00BF3E18" w:rsidRDefault="00AE1F5E">
      <w:pPr>
        <w:suppressLineNumbers/>
      </w:pPr>
    </w:p>
    <w:p w14:paraId="0597612A" w14:textId="77777777" w:rsidR="00AE1F5E" w:rsidRPr="00BF3E18" w:rsidRDefault="005C1348">
      <w:pPr>
        <w:suppressLineNumbers/>
        <w:spacing w:line="240" w:lineRule="auto"/>
        <w:rPr>
          <w:b/>
          <w:sz w:val="24"/>
          <w:szCs w:val="24"/>
        </w:rPr>
      </w:pPr>
      <w:r w:rsidRPr="00BF3E18">
        <w:rPr>
          <w:b/>
          <w:sz w:val="24"/>
          <w:szCs w:val="24"/>
        </w:rPr>
        <w:br w:type="page"/>
      </w:r>
    </w:p>
    <w:p w14:paraId="0597612B" w14:textId="77777777" w:rsidR="00AE1F5E" w:rsidRPr="00BF3E18" w:rsidRDefault="005C1348">
      <w:pPr>
        <w:pStyle w:val="zzContents"/>
        <w:tabs>
          <w:tab w:val="right" w:pos="9752"/>
        </w:tabs>
        <w:spacing w:before="0" w:after="0" w:line="240" w:lineRule="auto"/>
      </w:pPr>
      <w:r w:rsidRPr="00BF3E18">
        <w:lastRenderedPageBreak/>
        <w:t>Contents</w:t>
      </w:r>
      <w:r w:rsidRPr="00BF3E18">
        <w:tab/>
      </w:r>
      <w:r w:rsidRPr="00BF3E18">
        <w:rPr>
          <w:b w:val="0"/>
          <w:sz w:val="20"/>
        </w:rPr>
        <w:t>Page</w:t>
      </w:r>
    </w:p>
    <w:p w14:paraId="30E2300B" w14:textId="097B5B11" w:rsidR="006D5024" w:rsidRDefault="005C1348">
      <w:pPr>
        <w:pStyle w:val="TOC1"/>
        <w:rPr>
          <w:rFonts w:asciiTheme="minorHAnsi" w:eastAsiaTheme="minorEastAsia" w:hAnsiTheme="minorHAnsi" w:cstheme="minorBidi"/>
          <w:b w:val="0"/>
          <w:noProof/>
          <w:kern w:val="2"/>
          <w:sz w:val="24"/>
          <w:szCs w:val="24"/>
          <w:lang w:val="en-US" w:eastAsia="en-US"/>
          <w14:ligatures w14:val="standardContextual"/>
        </w:rPr>
      </w:pPr>
      <w:r w:rsidRPr="00BF3E18">
        <w:rPr>
          <w:rFonts w:eastAsia="Times New Roman" w:cs="Arial"/>
        </w:rPr>
        <w:fldChar w:fldCharType="begin"/>
      </w:r>
      <w:r w:rsidRPr="00BF3E18">
        <w:rPr>
          <w:rFonts w:cs="Arial"/>
        </w:rPr>
        <w:instrText xml:space="preserve"> TOC \o "1-3" \h \z \u </w:instrText>
      </w:r>
      <w:r w:rsidRPr="00BF3E18">
        <w:rPr>
          <w:rFonts w:eastAsia="Times New Roman" w:cs="Arial"/>
        </w:rPr>
        <w:fldChar w:fldCharType="separate"/>
      </w:r>
      <w:hyperlink w:anchor="_Toc213764703" w:history="1">
        <w:r w:rsidR="006D5024" w:rsidRPr="00E84527">
          <w:rPr>
            <w:rStyle w:val="Hyperlink"/>
            <w:noProof/>
          </w:rPr>
          <w:t>1</w:t>
        </w:r>
        <w:r w:rsidR="006D5024">
          <w:rPr>
            <w:rFonts w:asciiTheme="minorHAnsi" w:eastAsiaTheme="minorEastAsia" w:hAnsiTheme="minorHAnsi" w:cstheme="minorBidi"/>
            <w:b w:val="0"/>
            <w:noProof/>
            <w:kern w:val="2"/>
            <w:sz w:val="24"/>
            <w:szCs w:val="24"/>
            <w:lang w:val="en-US" w:eastAsia="en-US"/>
            <w14:ligatures w14:val="standardContextual"/>
          </w:rPr>
          <w:tab/>
        </w:r>
        <w:r w:rsidR="006D5024" w:rsidRPr="00E84527">
          <w:rPr>
            <w:rStyle w:val="Hyperlink"/>
            <w:noProof/>
          </w:rPr>
          <w:t>Introduction</w:t>
        </w:r>
        <w:r w:rsidR="006D5024">
          <w:rPr>
            <w:noProof/>
            <w:webHidden/>
          </w:rPr>
          <w:tab/>
        </w:r>
        <w:r w:rsidR="006D5024">
          <w:rPr>
            <w:noProof/>
            <w:webHidden/>
          </w:rPr>
          <w:fldChar w:fldCharType="begin"/>
        </w:r>
        <w:r w:rsidR="006D5024">
          <w:rPr>
            <w:noProof/>
            <w:webHidden/>
          </w:rPr>
          <w:instrText xml:space="preserve"> PAGEREF _Toc213764703 \h </w:instrText>
        </w:r>
        <w:r w:rsidR="006D5024">
          <w:rPr>
            <w:noProof/>
            <w:webHidden/>
          </w:rPr>
        </w:r>
        <w:r w:rsidR="006D5024">
          <w:rPr>
            <w:noProof/>
            <w:webHidden/>
          </w:rPr>
          <w:fldChar w:fldCharType="separate"/>
        </w:r>
        <w:r w:rsidR="006D5024">
          <w:rPr>
            <w:noProof/>
            <w:webHidden/>
          </w:rPr>
          <w:t>1</w:t>
        </w:r>
        <w:r w:rsidR="006D5024">
          <w:rPr>
            <w:noProof/>
            <w:webHidden/>
          </w:rPr>
          <w:fldChar w:fldCharType="end"/>
        </w:r>
      </w:hyperlink>
    </w:p>
    <w:p w14:paraId="7059D528" w14:textId="1D831DCA"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4" w:history="1">
        <w:r w:rsidRPr="00E84527">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Scope</w:t>
        </w:r>
        <w:r>
          <w:rPr>
            <w:noProof/>
            <w:webHidden/>
          </w:rPr>
          <w:tab/>
        </w:r>
        <w:r>
          <w:rPr>
            <w:noProof/>
            <w:webHidden/>
          </w:rPr>
          <w:fldChar w:fldCharType="begin"/>
        </w:r>
        <w:r>
          <w:rPr>
            <w:noProof/>
            <w:webHidden/>
          </w:rPr>
          <w:instrText xml:space="preserve"> PAGEREF _Toc213764704 \h </w:instrText>
        </w:r>
        <w:r>
          <w:rPr>
            <w:noProof/>
            <w:webHidden/>
          </w:rPr>
        </w:r>
        <w:r>
          <w:rPr>
            <w:noProof/>
            <w:webHidden/>
          </w:rPr>
          <w:fldChar w:fldCharType="separate"/>
        </w:r>
        <w:r>
          <w:rPr>
            <w:noProof/>
            <w:webHidden/>
          </w:rPr>
          <w:t>1</w:t>
        </w:r>
        <w:r>
          <w:rPr>
            <w:noProof/>
            <w:webHidden/>
          </w:rPr>
          <w:fldChar w:fldCharType="end"/>
        </w:r>
      </w:hyperlink>
    </w:p>
    <w:p w14:paraId="41536474" w14:textId="775356D0"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5" w:history="1">
        <w:r w:rsidRPr="00E84527">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Conformance</w:t>
        </w:r>
        <w:r>
          <w:rPr>
            <w:noProof/>
            <w:webHidden/>
          </w:rPr>
          <w:tab/>
        </w:r>
        <w:r>
          <w:rPr>
            <w:noProof/>
            <w:webHidden/>
          </w:rPr>
          <w:fldChar w:fldCharType="begin"/>
        </w:r>
        <w:r>
          <w:rPr>
            <w:noProof/>
            <w:webHidden/>
          </w:rPr>
          <w:instrText xml:space="preserve"> PAGEREF _Toc213764705 \h </w:instrText>
        </w:r>
        <w:r>
          <w:rPr>
            <w:noProof/>
            <w:webHidden/>
          </w:rPr>
        </w:r>
        <w:r>
          <w:rPr>
            <w:noProof/>
            <w:webHidden/>
          </w:rPr>
          <w:fldChar w:fldCharType="separate"/>
        </w:r>
        <w:r>
          <w:rPr>
            <w:noProof/>
            <w:webHidden/>
          </w:rPr>
          <w:t>1</w:t>
        </w:r>
        <w:r>
          <w:rPr>
            <w:noProof/>
            <w:webHidden/>
          </w:rPr>
          <w:fldChar w:fldCharType="end"/>
        </w:r>
      </w:hyperlink>
    </w:p>
    <w:p w14:paraId="374198F9" w14:textId="68D7DDB5"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6" w:history="1">
        <w:r w:rsidRPr="00E84527">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References</w:t>
        </w:r>
        <w:r>
          <w:rPr>
            <w:noProof/>
            <w:webHidden/>
          </w:rPr>
          <w:tab/>
        </w:r>
        <w:r>
          <w:rPr>
            <w:noProof/>
            <w:webHidden/>
          </w:rPr>
          <w:fldChar w:fldCharType="begin"/>
        </w:r>
        <w:r>
          <w:rPr>
            <w:noProof/>
            <w:webHidden/>
          </w:rPr>
          <w:instrText xml:space="preserve"> PAGEREF _Toc213764706 \h </w:instrText>
        </w:r>
        <w:r>
          <w:rPr>
            <w:noProof/>
            <w:webHidden/>
          </w:rPr>
        </w:r>
        <w:r>
          <w:rPr>
            <w:noProof/>
            <w:webHidden/>
          </w:rPr>
          <w:fldChar w:fldCharType="separate"/>
        </w:r>
        <w:r>
          <w:rPr>
            <w:noProof/>
            <w:webHidden/>
          </w:rPr>
          <w:t>1</w:t>
        </w:r>
        <w:r>
          <w:rPr>
            <w:noProof/>
            <w:webHidden/>
          </w:rPr>
          <w:fldChar w:fldCharType="end"/>
        </w:r>
      </w:hyperlink>
    </w:p>
    <w:p w14:paraId="6A965256" w14:textId="7DCE0A26"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7" w:history="1">
        <w:r w:rsidRPr="00E84527">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Normative references</w:t>
        </w:r>
        <w:r>
          <w:rPr>
            <w:noProof/>
            <w:webHidden/>
          </w:rPr>
          <w:tab/>
        </w:r>
        <w:r>
          <w:rPr>
            <w:noProof/>
            <w:webHidden/>
          </w:rPr>
          <w:fldChar w:fldCharType="begin"/>
        </w:r>
        <w:r>
          <w:rPr>
            <w:noProof/>
            <w:webHidden/>
          </w:rPr>
          <w:instrText xml:space="preserve"> PAGEREF _Toc213764707 \h </w:instrText>
        </w:r>
        <w:r>
          <w:rPr>
            <w:noProof/>
            <w:webHidden/>
          </w:rPr>
        </w:r>
        <w:r>
          <w:rPr>
            <w:noProof/>
            <w:webHidden/>
          </w:rPr>
          <w:fldChar w:fldCharType="separate"/>
        </w:r>
        <w:r>
          <w:rPr>
            <w:noProof/>
            <w:webHidden/>
          </w:rPr>
          <w:t>1</w:t>
        </w:r>
        <w:r>
          <w:rPr>
            <w:noProof/>
            <w:webHidden/>
          </w:rPr>
          <w:fldChar w:fldCharType="end"/>
        </w:r>
      </w:hyperlink>
    </w:p>
    <w:p w14:paraId="23E18AD4" w14:textId="1248F87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8" w:history="1">
        <w:r w:rsidRPr="00E84527">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Informative references</w:t>
        </w:r>
        <w:r>
          <w:rPr>
            <w:noProof/>
            <w:webHidden/>
          </w:rPr>
          <w:tab/>
        </w:r>
        <w:r>
          <w:rPr>
            <w:noProof/>
            <w:webHidden/>
          </w:rPr>
          <w:fldChar w:fldCharType="begin"/>
        </w:r>
        <w:r>
          <w:rPr>
            <w:noProof/>
            <w:webHidden/>
          </w:rPr>
          <w:instrText xml:space="preserve"> PAGEREF _Toc213764708 \h </w:instrText>
        </w:r>
        <w:r>
          <w:rPr>
            <w:noProof/>
            <w:webHidden/>
          </w:rPr>
        </w:r>
        <w:r>
          <w:rPr>
            <w:noProof/>
            <w:webHidden/>
          </w:rPr>
          <w:fldChar w:fldCharType="separate"/>
        </w:r>
        <w:r>
          <w:rPr>
            <w:noProof/>
            <w:webHidden/>
          </w:rPr>
          <w:t>1</w:t>
        </w:r>
        <w:r>
          <w:rPr>
            <w:noProof/>
            <w:webHidden/>
          </w:rPr>
          <w:fldChar w:fldCharType="end"/>
        </w:r>
      </w:hyperlink>
    </w:p>
    <w:p w14:paraId="1E97BBD6" w14:textId="21728F41"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9" w:history="1">
        <w:r w:rsidRPr="00E84527">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definitions and abbreviations</w:t>
        </w:r>
        <w:r>
          <w:rPr>
            <w:noProof/>
            <w:webHidden/>
          </w:rPr>
          <w:tab/>
        </w:r>
        <w:r>
          <w:rPr>
            <w:noProof/>
            <w:webHidden/>
          </w:rPr>
          <w:fldChar w:fldCharType="begin"/>
        </w:r>
        <w:r>
          <w:rPr>
            <w:noProof/>
            <w:webHidden/>
          </w:rPr>
          <w:instrText xml:space="preserve"> PAGEREF _Toc213764709 \h </w:instrText>
        </w:r>
        <w:r>
          <w:rPr>
            <w:noProof/>
            <w:webHidden/>
          </w:rPr>
        </w:r>
        <w:r>
          <w:rPr>
            <w:noProof/>
            <w:webHidden/>
          </w:rPr>
          <w:fldChar w:fldCharType="separate"/>
        </w:r>
        <w:r>
          <w:rPr>
            <w:noProof/>
            <w:webHidden/>
          </w:rPr>
          <w:t>1</w:t>
        </w:r>
        <w:r>
          <w:rPr>
            <w:noProof/>
            <w:webHidden/>
          </w:rPr>
          <w:fldChar w:fldCharType="end"/>
        </w:r>
      </w:hyperlink>
    </w:p>
    <w:p w14:paraId="3E0DCBE5" w14:textId="51C152A7"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0" w:history="1">
        <w:r w:rsidRPr="00E84527">
          <w:rPr>
            <w:rStyle w:val="Hyperlink"/>
            <w:noProof/>
          </w:rPr>
          <w:t>1.4.1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and definitions</w:t>
        </w:r>
        <w:r>
          <w:rPr>
            <w:noProof/>
            <w:webHidden/>
          </w:rPr>
          <w:tab/>
        </w:r>
        <w:r>
          <w:rPr>
            <w:noProof/>
            <w:webHidden/>
          </w:rPr>
          <w:fldChar w:fldCharType="begin"/>
        </w:r>
        <w:r>
          <w:rPr>
            <w:noProof/>
            <w:webHidden/>
          </w:rPr>
          <w:instrText xml:space="preserve"> PAGEREF _Toc213764710 \h </w:instrText>
        </w:r>
        <w:r>
          <w:rPr>
            <w:noProof/>
            <w:webHidden/>
          </w:rPr>
        </w:r>
        <w:r>
          <w:rPr>
            <w:noProof/>
            <w:webHidden/>
          </w:rPr>
          <w:fldChar w:fldCharType="separate"/>
        </w:r>
        <w:r>
          <w:rPr>
            <w:noProof/>
            <w:webHidden/>
          </w:rPr>
          <w:t>1</w:t>
        </w:r>
        <w:r>
          <w:rPr>
            <w:noProof/>
            <w:webHidden/>
          </w:rPr>
          <w:fldChar w:fldCharType="end"/>
        </w:r>
      </w:hyperlink>
    </w:p>
    <w:p w14:paraId="3253F126" w14:textId="2F22B2A6"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1" w:history="1">
        <w:r w:rsidRPr="00E84527">
          <w:rPr>
            <w:rStyle w:val="Hyperlink"/>
            <w:noProof/>
          </w:rPr>
          <w:t>1.4.2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Abbreviations</w:t>
        </w:r>
        <w:r>
          <w:rPr>
            <w:noProof/>
            <w:webHidden/>
          </w:rPr>
          <w:tab/>
        </w:r>
        <w:r>
          <w:rPr>
            <w:noProof/>
            <w:webHidden/>
          </w:rPr>
          <w:fldChar w:fldCharType="begin"/>
        </w:r>
        <w:r>
          <w:rPr>
            <w:noProof/>
            <w:webHidden/>
          </w:rPr>
          <w:instrText xml:space="preserve"> PAGEREF _Toc213764711 \h </w:instrText>
        </w:r>
        <w:r>
          <w:rPr>
            <w:noProof/>
            <w:webHidden/>
          </w:rPr>
        </w:r>
        <w:r>
          <w:rPr>
            <w:noProof/>
            <w:webHidden/>
          </w:rPr>
          <w:fldChar w:fldCharType="separate"/>
        </w:r>
        <w:r>
          <w:rPr>
            <w:noProof/>
            <w:webHidden/>
          </w:rPr>
          <w:t>2</w:t>
        </w:r>
        <w:r>
          <w:rPr>
            <w:noProof/>
            <w:webHidden/>
          </w:rPr>
          <w:fldChar w:fldCharType="end"/>
        </w:r>
      </w:hyperlink>
    </w:p>
    <w:p w14:paraId="59571A4A" w14:textId="7FA315C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2" w:history="1">
        <w:r w:rsidRPr="00E84527">
          <w:rPr>
            <w:rStyle w:val="Hyperlink"/>
            <w:noProof/>
          </w:rPr>
          <w:t>1.4.3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Symbols</w:t>
        </w:r>
        <w:r>
          <w:rPr>
            <w:noProof/>
            <w:webHidden/>
          </w:rPr>
          <w:tab/>
        </w:r>
        <w:r>
          <w:rPr>
            <w:noProof/>
            <w:webHidden/>
          </w:rPr>
          <w:fldChar w:fldCharType="begin"/>
        </w:r>
        <w:r>
          <w:rPr>
            <w:noProof/>
            <w:webHidden/>
          </w:rPr>
          <w:instrText xml:space="preserve"> PAGEREF _Toc213764712 \h </w:instrText>
        </w:r>
        <w:r>
          <w:rPr>
            <w:noProof/>
            <w:webHidden/>
          </w:rPr>
        </w:r>
        <w:r>
          <w:rPr>
            <w:noProof/>
            <w:webHidden/>
          </w:rPr>
          <w:fldChar w:fldCharType="separate"/>
        </w:r>
        <w:r>
          <w:rPr>
            <w:noProof/>
            <w:webHidden/>
          </w:rPr>
          <w:t>2</w:t>
        </w:r>
        <w:r>
          <w:rPr>
            <w:noProof/>
            <w:webHidden/>
          </w:rPr>
          <w:fldChar w:fldCharType="end"/>
        </w:r>
      </w:hyperlink>
    </w:p>
    <w:p w14:paraId="7D9880C4" w14:textId="7ECDA15E"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3" w:history="1">
        <w:r w:rsidRPr="00E84527">
          <w:rPr>
            <w:rStyle w:val="Hyperlink"/>
            <w:noProof/>
          </w:rPr>
          <w:t>1.5</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Use of language</w:t>
        </w:r>
        <w:r>
          <w:rPr>
            <w:noProof/>
            <w:webHidden/>
          </w:rPr>
          <w:tab/>
        </w:r>
        <w:r>
          <w:rPr>
            <w:noProof/>
            <w:webHidden/>
          </w:rPr>
          <w:fldChar w:fldCharType="begin"/>
        </w:r>
        <w:r>
          <w:rPr>
            <w:noProof/>
            <w:webHidden/>
          </w:rPr>
          <w:instrText xml:space="preserve"> PAGEREF _Toc213764713 \h </w:instrText>
        </w:r>
        <w:r>
          <w:rPr>
            <w:noProof/>
            <w:webHidden/>
          </w:rPr>
        </w:r>
        <w:r>
          <w:rPr>
            <w:noProof/>
            <w:webHidden/>
          </w:rPr>
          <w:fldChar w:fldCharType="separate"/>
        </w:r>
        <w:r>
          <w:rPr>
            <w:noProof/>
            <w:webHidden/>
          </w:rPr>
          <w:t>2</w:t>
        </w:r>
        <w:r>
          <w:rPr>
            <w:noProof/>
            <w:webHidden/>
          </w:rPr>
          <w:fldChar w:fldCharType="end"/>
        </w:r>
      </w:hyperlink>
    </w:p>
    <w:p w14:paraId="5E90D105" w14:textId="77F5D07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4" w:history="1">
        <w:r w:rsidRPr="00E84527">
          <w:rPr>
            <w:rStyle w:val="Hyperlink"/>
            <w:noProof/>
          </w:rPr>
          <w:t>1.6</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General description</w:t>
        </w:r>
        <w:r>
          <w:rPr>
            <w:noProof/>
            <w:webHidden/>
          </w:rPr>
          <w:tab/>
        </w:r>
        <w:r>
          <w:rPr>
            <w:noProof/>
            <w:webHidden/>
          </w:rPr>
          <w:fldChar w:fldCharType="begin"/>
        </w:r>
        <w:r>
          <w:rPr>
            <w:noProof/>
            <w:webHidden/>
          </w:rPr>
          <w:instrText xml:space="preserve"> PAGEREF _Toc213764714 \h </w:instrText>
        </w:r>
        <w:r>
          <w:rPr>
            <w:noProof/>
            <w:webHidden/>
          </w:rPr>
        </w:r>
        <w:r>
          <w:rPr>
            <w:noProof/>
            <w:webHidden/>
          </w:rPr>
          <w:fldChar w:fldCharType="separate"/>
        </w:r>
        <w:r>
          <w:rPr>
            <w:noProof/>
            <w:webHidden/>
          </w:rPr>
          <w:t>2</w:t>
        </w:r>
        <w:r>
          <w:rPr>
            <w:noProof/>
            <w:webHidden/>
          </w:rPr>
          <w:fldChar w:fldCharType="end"/>
        </w:r>
      </w:hyperlink>
    </w:p>
    <w:p w14:paraId="74AF835B" w14:textId="6A2D7832"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5" w:history="1">
        <w:r w:rsidRPr="00E84527">
          <w:rPr>
            <w:rStyle w:val="Hyperlink"/>
            <w:noProof/>
          </w:rPr>
          <w:t>1.7</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 and maintenance</w:t>
        </w:r>
        <w:r>
          <w:rPr>
            <w:noProof/>
            <w:webHidden/>
          </w:rPr>
          <w:tab/>
        </w:r>
        <w:r>
          <w:rPr>
            <w:noProof/>
            <w:webHidden/>
          </w:rPr>
          <w:fldChar w:fldCharType="begin"/>
        </w:r>
        <w:r>
          <w:rPr>
            <w:noProof/>
            <w:webHidden/>
          </w:rPr>
          <w:instrText xml:space="preserve"> PAGEREF _Toc213764715 \h </w:instrText>
        </w:r>
        <w:r>
          <w:rPr>
            <w:noProof/>
            <w:webHidden/>
          </w:rPr>
        </w:r>
        <w:r>
          <w:rPr>
            <w:noProof/>
            <w:webHidden/>
          </w:rPr>
          <w:fldChar w:fldCharType="separate"/>
        </w:r>
        <w:r>
          <w:rPr>
            <w:noProof/>
            <w:webHidden/>
          </w:rPr>
          <w:t>2</w:t>
        </w:r>
        <w:r>
          <w:rPr>
            <w:noProof/>
            <w:webHidden/>
          </w:rPr>
          <w:fldChar w:fldCharType="end"/>
        </w:r>
      </w:hyperlink>
    </w:p>
    <w:p w14:paraId="0C4F3266" w14:textId="704D2B31"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6" w:history="1">
        <w:r w:rsidRPr="00E84527">
          <w:rPr>
            <w:rStyle w:val="Hyperlink"/>
            <w:noProof/>
          </w:rPr>
          <w:t>1.7.1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w:t>
        </w:r>
        <w:r>
          <w:rPr>
            <w:noProof/>
            <w:webHidden/>
          </w:rPr>
          <w:tab/>
        </w:r>
        <w:r>
          <w:rPr>
            <w:noProof/>
            <w:webHidden/>
          </w:rPr>
          <w:fldChar w:fldCharType="begin"/>
        </w:r>
        <w:r>
          <w:rPr>
            <w:noProof/>
            <w:webHidden/>
          </w:rPr>
          <w:instrText xml:space="preserve"> PAGEREF _Toc213764716 \h </w:instrText>
        </w:r>
        <w:r>
          <w:rPr>
            <w:noProof/>
            <w:webHidden/>
          </w:rPr>
        </w:r>
        <w:r>
          <w:rPr>
            <w:noProof/>
            <w:webHidden/>
          </w:rPr>
          <w:fldChar w:fldCharType="separate"/>
        </w:r>
        <w:r>
          <w:rPr>
            <w:noProof/>
            <w:webHidden/>
          </w:rPr>
          <w:t>2</w:t>
        </w:r>
        <w:r>
          <w:rPr>
            <w:noProof/>
            <w:webHidden/>
          </w:rPr>
          <w:fldChar w:fldCharType="end"/>
        </w:r>
      </w:hyperlink>
    </w:p>
    <w:p w14:paraId="554D1BBD" w14:textId="310A70C9"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7" w:history="1">
        <w:r w:rsidRPr="00E84527">
          <w:rPr>
            <w:rStyle w:val="Hyperlink"/>
            <w:noProof/>
          </w:rPr>
          <w:t>1.7.2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maintenance</w:t>
        </w:r>
        <w:r>
          <w:rPr>
            <w:noProof/>
            <w:webHidden/>
          </w:rPr>
          <w:tab/>
        </w:r>
        <w:r>
          <w:rPr>
            <w:noProof/>
            <w:webHidden/>
          </w:rPr>
          <w:fldChar w:fldCharType="begin"/>
        </w:r>
        <w:r>
          <w:rPr>
            <w:noProof/>
            <w:webHidden/>
          </w:rPr>
          <w:instrText xml:space="preserve"> PAGEREF _Toc213764717 \h </w:instrText>
        </w:r>
        <w:r>
          <w:rPr>
            <w:noProof/>
            <w:webHidden/>
          </w:rPr>
        </w:r>
        <w:r>
          <w:rPr>
            <w:noProof/>
            <w:webHidden/>
          </w:rPr>
          <w:fldChar w:fldCharType="separate"/>
        </w:r>
        <w:r>
          <w:rPr>
            <w:noProof/>
            <w:webHidden/>
          </w:rPr>
          <w:t>3</w:t>
        </w:r>
        <w:r>
          <w:rPr>
            <w:noProof/>
            <w:webHidden/>
          </w:rPr>
          <w:fldChar w:fldCharType="end"/>
        </w:r>
      </w:hyperlink>
    </w:p>
    <w:p w14:paraId="0A2E13B4" w14:textId="1C17E42A"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8" w:history="1">
        <w:r w:rsidRPr="00E84527">
          <w:rPr>
            <w:rStyle w:val="Hyperlink"/>
            <w:noProof/>
          </w:rPr>
          <w:t>2</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Structure</w:t>
        </w:r>
        <w:r>
          <w:rPr>
            <w:noProof/>
            <w:webHidden/>
          </w:rPr>
          <w:tab/>
        </w:r>
        <w:r>
          <w:rPr>
            <w:noProof/>
            <w:webHidden/>
          </w:rPr>
          <w:fldChar w:fldCharType="begin"/>
        </w:r>
        <w:r>
          <w:rPr>
            <w:noProof/>
            <w:webHidden/>
          </w:rPr>
          <w:instrText xml:space="preserve"> PAGEREF _Toc213764718 \h </w:instrText>
        </w:r>
        <w:r>
          <w:rPr>
            <w:noProof/>
            <w:webHidden/>
          </w:rPr>
        </w:r>
        <w:r>
          <w:rPr>
            <w:noProof/>
            <w:webHidden/>
          </w:rPr>
          <w:fldChar w:fldCharType="separate"/>
        </w:r>
        <w:r>
          <w:rPr>
            <w:noProof/>
            <w:webHidden/>
          </w:rPr>
          <w:t>3</w:t>
        </w:r>
        <w:r>
          <w:rPr>
            <w:noProof/>
            <w:webHidden/>
          </w:rPr>
          <w:fldChar w:fldCharType="end"/>
        </w:r>
      </w:hyperlink>
    </w:p>
    <w:p w14:paraId="24B6A567" w14:textId="10CDC87D"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9" w:history="1">
        <w:r w:rsidRPr="00E84527">
          <w:rPr>
            <w:rStyle w:val="Hyperlink"/>
            <w:noProof/>
          </w:rPr>
          <w:t>3</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Syntax</w:t>
        </w:r>
        <w:r>
          <w:rPr>
            <w:noProof/>
            <w:webHidden/>
          </w:rPr>
          <w:tab/>
        </w:r>
        <w:r>
          <w:rPr>
            <w:noProof/>
            <w:webHidden/>
          </w:rPr>
          <w:fldChar w:fldCharType="begin"/>
        </w:r>
        <w:r>
          <w:rPr>
            <w:noProof/>
            <w:webHidden/>
          </w:rPr>
          <w:instrText xml:space="preserve"> PAGEREF _Toc213764719 \h </w:instrText>
        </w:r>
        <w:r>
          <w:rPr>
            <w:noProof/>
            <w:webHidden/>
          </w:rPr>
        </w:r>
        <w:r>
          <w:rPr>
            <w:noProof/>
            <w:webHidden/>
          </w:rPr>
          <w:fldChar w:fldCharType="separate"/>
        </w:r>
        <w:r>
          <w:rPr>
            <w:noProof/>
            <w:webHidden/>
          </w:rPr>
          <w:t>3</w:t>
        </w:r>
        <w:r>
          <w:rPr>
            <w:noProof/>
            <w:webHidden/>
          </w:rPr>
          <w:fldChar w:fldCharType="end"/>
        </w:r>
      </w:hyperlink>
    </w:p>
    <w:p w14:paraId="0DF41F10" w14:textId="788EF87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0" w:history="1">
        <w:r w:rsidRPr="00E84527">
          <w:rPr>
            <w:rStyle w:val="Hyperlink"/>
            <w:noProof/>
          </w:rPr>
          <w:t>4</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Organisation</w:t>
        </w:r>
        <w:r>
          <w:rPr>
            <w:noProof/>
            <w:webHidden/>
          </w:rPr>
          <w:tab/>
        </w:r>
        <w:r>
          <w:rPr>
            <w:noProof/>
            <w:webHidden/>
          </w:rPr>
          <w:fldChar w:fldCharType="begin"/>
        </w:r>
        <w:r>
          <w:rPr>
            <w:noProof/>
            <w:webHidden/>
          </w:rPr>
          <w:instrText xml:space="preserve"> PAGEREF _Toc213764720 \h </w:instrText>
        </w:r>
        <w:r>
          <w:rPr>
            <w:noProof/>
            <w:webHidden/>
          </w:rPr>
        </w:r>
        <w:r>
          <w:rPr>
            <w:noProof/>
            <w:webHidden/>
          </w:rPr>
          <w:fldChar w:fldCharType="separate"/>
        </w:r>
        <w:r>
          <w:rPr>
            <w:noProof/>
            <w:webHidden/>
          </w:rPr>
          <w:t>4</w:t>
        </w:r>
        <w:r>
          <w:rPr>
            <w:noProof/>
            <w:webHidden/>
          </w:rPr>
          <w:fldChar w:fldCharType="end"/>
        </w:r>
      </w:hyperlink>
    </w:p>
    <w:p w14:paraId="69585697" w14:textId="3AC81180"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1" w:history="1">
        <w:r w:rsidRPr="00E84527">
          <w:rPr>
            <w:rStyle w:val="Hyperlink"/>
            <w:noProof/>
          </w:rPr>
          <w:t>5</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Applicable Checks</w:t>
        </w:r>
        <w:r>
          <w:rPr>
            <w:noProof/>
            <w:webHidden/>
          </w:rPr>
          <w:tab/>
        </w:r>
        <w:r>
          <w:rPr>
            <w:noProof/>
            <w:webHidden/>
          </w:rPr>
          <w:fldChar w:fldCharType="begin"/>
        </w:r>
        <w:r>
          <w:rPr>
            <w:noProof/>
            <w:webHidden/>
          </w:rPr>
          <w:instrText xml:space="preserve"> PAGEREF _Toc213764721 \h </w:instrText>
        </w:r>
        <w:r>
          <w:rPr>
            <w:noProof/>
            <w:webHidden/>
          </w:rPr>
        </w:r>
        <w:r>
          <w:rPr>
            <w:noProof/>
            <w:webHidden/>
          </w:rPr>
          <w:fldChar w:fldCharType="separate"/>
        </w:r>
        <w:r>
          <w:rPr>
            <w:noProof/>
            <w:webHidden/>
          </w:rPr>
          <w:t>4</w:t>
        </w:r>
        <w:r>
          <w:rPr>
            <w:noProof/>
            <w:webHidden/>
          </w:rPr>
          <w:fldChar w:fldCharType="end"/>
        </w:r>
      </w:hyperlink>
    </w:p>
    <w:p w14:paraId="7CFEDE61" w14:textId="42893107"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2" w:history="1">
        <w:r w:rsidRPr="00E84527">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Generic S-100 checks</w:t>
        </w:r>
        <w:r>
          <w:rPr>
            <w:noProof/>
            <w:webHidden/>
          </w:rPr>
          <w:tab/>
        </w:r>
        <w:r>
          <w:rPr>
            <w:noProof/>
            <w:webHidden/>
          </w:rPr>
          <w:fldChar w:fldCharType="begin"/>
        </w:r>
        <w:r>
          <w:rPr>
            <w:noProof/>
            <w:webHidden/>
          </w:rPr>
          <w:instrText xml:space="preserve"> PAGEREF _Toc213764722 \h </w:instrText>
        </w:r>
        <w:r>
          <w:rPr>
            <w:noProof/>
            <w:webHidden/>
          </w:rPr>
        </w:r>
        <w:r>
          <w:rPr>
            <w:noProof/>
            <w:webHidden/>
          </w:rPr>
          <w:fldChar w:fldCharType="separate"/>
        </w:r>
        <w:r>
          <w:rPr>
            <w:noProof/>
            <w:webHidden/>
          </w:rPr>
          <w:t>4</w:t>
        </w:r>
        <w:r>
          <w:rPr>
            <w:noProof/>
            <w:webHidden/>
          </w:rPr>
          <w:fldChar w:fldCharType="end"/>
        </w:r>
      </w:hyperlink>
    </w:p>
    <w:p w14:paraId="58A63549" w14:textId="13227FF1"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3" w:history="1">
        <w:r w:rsidRPr="00E84527">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Interoperability checks</w:t>
        </w:r>
        <w:r>
          <w:rPr>
            <w:noProof/>
            <w:webHidden/>
          </w:rPr>
          <w:tab/>
        </w:r>
        <w:r>
          <w:rPr>
            <w:noProof/>
            <w:webHidden/>
          </w:rPr>
          <w:fldChar w:fldCharType="begin"/>
        </w:r>
        <w:r>
          <w:rPr>
            <w:noProof/>
            <w:webHidden/>
          </w:rPr>
          <w:instrText xml:space="preserve"> PAGEREF _Toc213764723 \h </w:instrText>
        </w:r>
        <w:r>
          <w:rPr>
            <w:noProof/>
            <w:webHidden/>
          </w:rPr>
        </w:r>
        <w:r>
          <w:rPr>
            <w:noProof/>
            <w:webHidden/>
          </w:rPr>
          <w:fldChar w:fldCharType="separate"/>
        </w:r>
        <w:r>
          <w:rPr>
            <w:noProof/>
            <w:webHidden/>
          </w:rPr>
          <w:t>5</w:t>
        </w:r>
        <w:r>
          <w:rPr>
            <w:noProof/>
            <w:webHidden/>
          </w:rPr>
          <w:fldChar w:fldCharType="end"/>
        </w:r>
      </w:hyperlink>
    </w:p>
    <w:p w14:paraId="7B5709B5" w14:textId="7D5FF76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4" w:history="1">
        <w:r w:rsidRPr="00E84527">
          <w:rPr>
            <w:rStyle w:val="Hyperlink"/>
            <w:noProof/>
          </w:rPr>
          <w:t>5.3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Check messages</w:t>
        </w:r>
        <w:r>
          <w:rPr>
            <w:noProof/>
            <w:webHidden/>
          </w:rPr>
          <w:tab/>
        </w:r>
        <w:r>
          <w:rPr>
            <w:noProof/>
            <w:webHidden/>
          </w:rPr>
          <w:fldChar w:fldCharType="begin"/>
        </w:r>
        <w:r>
          <w:rPr>
            <w:noProof/>
            <w:webHidden/>
          </w:rPr>
          <w:instrText xml:space="preserve"> PAGEREF _Toc213764724 \h </w:instrText>
        </w:r>
        <w:r>
          <w:rPr>
            <w:noProof/>
            <w:webHidden/>
          </w:rPr>
        </w:r>
        <w:r>
          <w:rPr>
            <w:noProof/>
            <w:webHidden/>
          </w:rPr>
          <w:fldChar w:fldCharType="separate"/>
        </w:r>
        <w:r>
          <w:rPr>
            <w:noProof/>
            <w:webHidden/>
          </w:rPr>
          <w:t>5</w:t>
        </w:r>
        <w:r>
          <w:rPr>
            <w:noProof/>
            <w:webHidden/>
          </w:rPr>
          <w:fldChar w:fldCharType="end"/>
        </w:r>
      </w:hyperlink>
    </w:p>
    <w:p w14:paraId="551C5CF0" w14:textId="42222ADA"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5" w:history="1">
        <w:r w:rsidRPr="00E84527">
          <w:rPr>
            <w:rStyle w:val="Hyperlink"/>
            <w:noProof/>
          </w:rPr>
          <w:t>6</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Application Sequence</w:t>
        </w:r>
        <w:r>
          <w:rPr>
            <w:noProof/>
            <w:webHidden/>
          </w:rPr>
          <w:tab/>
        </w:r>
        <w:r>
          <w:rPr>
            <w:noProof/>
            <w:webHidden/>
          </w:rPr>
          <w:fldChar w:fldCharType="begin"/>
        </w:r>
        <w:r>
          <w:rPr>
            <w:noProof/>
            <w:webHidden/>
          </w:rPr>
          <w:instrText xml:space="preserve"> PAGEREF _Toc213764725 \h </w:instrText>
        </w:r>
        <w:r>
          <w:rPr>
            <w:noProof/>
            <w:webHidden/>
          </w:rPr>
        </w:r>
        <w:r>
          <w:rPr>
            <w:noProof/>
            <w:webHidden/>
          </w:rPr>
          <w:fldChar w:fldCharType="separate"/>
        </w:r>
        <w:r>
          <w:rPr>
            <w:noProof/>
            <w:webHidden/>
          </w:rPr>
          <w:t>5</w:t>
        </w:r>
        <w:r>
          <w:rPr>
            <w:noProof/>
            <w:webHidden/>
          </w:rPr>
          <w:fldChar w:fldCharType="end"/>
        </w:r>
      </w:hyperlink>
    </w:p>
    <w:p w14:paraId="3C264A84" w14:textId="3997858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6" w:history="1">
        <w:r w:rsidRPr="00E84527">
          <w:rPr>
            <w:rStyle w:val="Hyperlink"/>
            <w:noProof/>
          </w:rPr>
          <w:t>7</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Classification</w:t>
        </w:r>
        <w:r>
          <w:rPr>
            <w:noProof/>
            <w:webHidden/>
          </w:rPr>
          <w:tab/>
        </w:r>
        <w:r>
          <w:rPr>
            <w:noProof/>
            <w:webHidden/>
          </w:rPr>
          <w:fldChar w:fldCharType="begin"/>
        </w:r>
        <w:r>
          <w:rPr>
            <w:noProof/>
            <w:webHidden/>
          </w:rPr>
          <w:instrText xml:space="preserve"> PAGEREF _Toc213764726 \h </w:instrText>
        </w:r>
        <w:r>
          <w:rPr>
            <w:noProof/>
            <w:webHidden/>
          </w:rPr>
        </w:r>
        <w:r>
          <w:rPr>
            <w:noProof/>
            <w:webHidden/>
          </w:rPr>
          <w:fldChar w:fldCharType="separate"/>
        </w:r>
        <w:r>
          <w:rPr>
            <w:noProof/>
            <w:webHidden/>
          </w:rPr>
          <w:t>5</w:t>
        </w:r>
        <w:r>
          <w:rPr>
            <w:noProof/>
            <w:webHidden/>
          </w:rPr>
          <w:fldChar w:fldCharType="end"/>
        </w:r>
      </w:hyperlink>
    </w:p>
    <w:p w14:paraId="24056FF0" w14:textId="2010F088"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7" w:history="1">
        <w:r w:rsidRPr="00E84527">
          <w:rPr>
            <w:rStyle w:val="Hyperlink"/>
            <w:noProof/>
          </w:rPr>
          <w:t>8</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Geometry and Spatial Operators</w:t>
        </w:r>
        <w:r>
          <w:rPr>
            <w:noProof/>
            <w:webHidden/>
          </w:rPr>
          <w:tab/>
        </w:r>
        <w:r>
          <w:rPr>
            <w:noProof/>
            <w:webHidden/>
          </w:rPr>
          <w:fldChar w:fldCharType="begin"/>
        </w:r>
        <w:r>
          <w:rPr>
            <w:noProof/>
            <w:webHidden/>
          </w:rPr>
          <w:instrText xml:space="preserve"> PAGEREF _Toc213764727 \h </w:instrText>
        </w:r>
        <w:r>
          <w:rPr>
            <w:noProof/>
            <w:webHidden/>
          </w:rPr>
        </w:r>
        <w:r>
          <w:rPr>
            <w:noProof/>
            <w:webHidden/>
          </w:rPr>
          <w:fldChar w:fldCharType="separate"/>
        </w:r>
        <w:r>
          <w:rPr>
            <w:noProof/>
            <w:webHidden/>
          </w:rPr>
          <w:t>5</w:t>
        </w:r>
        <w:r>
          <w:rPr>
            <w:noProof/>
            <w:webHidden/>
          </w:rPr>
          <w:fldChar w:fldCharType="end"/>
        </w:r>
      </w:hyperlink>
    </w:p>
    <w:p w14:paraId="7FA416B0" w14:textId="1D82057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8" w:history="1">
        <w:r w:rsidRPr="00E84527">
          <w:rPr>
            <w:rStyle w:val="Hyperlink"/>
            <w:noProof/>
          </w:rPr>
          <w:t>9</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Components of this Specification</w:t>
        </w:r>
        <w:r>
          <w:rPr>
            <w:noProof/>
            <w:webHidden/>
          </w:rPr>
          <w:tab/>
        </w:r>
        <w:r>
          <w:rPr>
            <w:noProof/>
            <w:webHidden/>
          </w:rPr>
          <w:fldChar w:fldCharType="begin"/>
        </w:r>
        <w:r>
          <w:rPr>
            <w:noProof/>
            <w:webHidden/>
          </w:rPr>
          <w:instrText xml:space="preserve"> PAGEREF _Toc213764728 \h </w:instrText>
        </w:r>
        <w:r>
          <w:rPr>
            <w:noProof/>
            <w:webHidden/>
          </w:rPr>
        </w:r>
        <w:r>
          <w:rPr>
            <w:noProof/>
            <w:webHidden/>
          </w:rPr>
          <w:fldChar w:fldCharType="separate"/>
        </w:r>
        <w:r>
          <w:rPr>
            <w:noProof/>
            <w:webHidden/>
          </w:rPr>
          <w:t>6</w:t>
        </w:r>
        <w:r>
          <w:rPr>
            <w:noProof/>
            <w:webHidden/>
          </w:rPr>
          <w:fldChar w:fldCharType="end"/>
        </w:r>
      </w:hyperlink>
    </w:p>
    <w:p w14:paraId="05976143" w14:textId="5507493C" w:rsidR="00AE1F5E" w:rsidRPr="00BF3E18" w:rsidRDefault="005C1348">
      <w:pPr>
        <w:suppressLineNumbers/>
        <w:spacing w:line="240" w:lineRule="auto"/>
        <w:rPr>
          <w:rFonts w:cs="Arial"/>
          <w:bCs/>
        </w:rPr>
      </w:pPr>
      <w:r w:rsidRPr="00BF3E18">
        <w:rPr>
          <w:rFonts w:cs="Arial"/>
          <w:bCs/>
        </w:rPr>
        <w:fldChar w:fldCharType="end"/>
      </w:r>
    </w:p>
    <w:p w14:paraId="05976144" w14:textId="77777777" w:rsidR="00AE1F5E" w:rsidRPr="00BF3E18" w:rsidRDefault="00AE1F5E">
      <w:pPr>
        <w:suppressLineNumbers/>
        <w:spacing w:line="240" w:lineRule="auto"/>
        <w:rPr>
          <w:rFonts w:cs="Arial"/>
          <w:bCs/>
          <w:sz w:val="22"/>
        </w:rPr>
      </w:pPr>
    </w:p>
    <w:p w14:paraId="05976145" w14:textId="77777777" w:rsidR="00AE1F5E" w:rsidRPr="00BF3E18" w:rsidRDefault="00AE1F5E">
      <w:pPr>
        <w:suppressLineNumbers/>
        <w:rPr>
          <w:b/>
          <w:bCs/>
        </w:rPr>
        <w:sectPr w:rsidR="00AE1F5E" w:rsidRPr="00BF3E18">
          <w:headerReference w:type="even" r:id="rId16"/>
          <w:headerReference w:type="default" r:id="rId17"/>
          <w:footerReference w:type="even" r:id="rId18"/>
          <w:footerReference w:type="default" r:id="rId19"/>
          <w:pgSz w:w="11906" w:h="16838"/>
          <w:pgMar w:top="1440" w:right="1440" w:bottom="1440" w:left="1440" w:header="709" w:footer="709" w:gutter="0"/>
          <w:pgNumType w:fmt="lowerRoman" w:start="1"/>
          <w:cols w:space="720"/>
          <w:titlePg/>
          <w:docGrid w:linePitch="360"/>
        </w:sectPr>
      </w:pPr>
    </w:p>
    <w:p w14:paraId="05976146" w14:textId="77777777" w:rsidR="00AE1F5E" w:rsidRPr="00BF3E18" w:rsidRDefault="005C1348" w:rsidP="00D50FA3">
      <w:pPr>
        <w:pStyle w:val="Heading1"/>
        <w:tabs>
          <w:tab w:val="clear" w:pos="400"/>
          <w:tab w:val="clear" w:pos="560"/>
          <w:tab w:val="left" w:pos="567"/>
        </w:tabs>
        <w:spacing w:before="120" w:after="200" w:line="240" w:lineRule="auto"/>
        <w:ind w:left="567" w:hanging="567"/>
      </w:pPr>
      <w:bookmarkStart w:id="66" w:name="_Toc213764703"/>
      <w:r w:rsidRPr="00BF3E18">
        <w:lastRenderedPageBreak/>
        <w:t>Introduction</w:t>
      </w:r>
      <w:bookmarkEnd w:id="66"/>
    </w:p>
    <w:p w14:paraId="05976147" w14:textId="5577B958" w:rsidR="00AE1F5E" w:rsidRPr="00BF3E18" w:rsidRDefault="005C1348">
      <w:pPr>
        <w:spacing w:after="120" w:line="240" w:lineRule="auto"/>
      </w:pPr>
      <w:r w:rsidRPr="00BF3E18">
        <w:t>This document specifies a set of checks that producers of S-</w:t>
      </w:r>
      <w:r w:rsidR="00095990">
        <w:t>127</w:t>
      </w:r>
      <w:r w:rsidRPr="00BF3E18">
        <w:t xml:space="preserve"> </w:t>
      </w:r>
      <w:r w:rsidR="00095990">
        <w:t>Marine Traffic Management</w:t>
      </w:r>
      <w:r w:rsidRPr="00BF3E18">
        <w:t xml:space="preserve"> validation tools must implement in their validation software in order to ensure conformance of S-</w:t>
      </w:r>
      <w:r w:rsidR="00095990">
        <w:t>127</w:t>
      </w:r>
      <w:r w:rsidRPr="00BF3E18">
        <w:t xml:space="preserve"> datasets and exchange sets with requirements specified in </w:t>
      </w:r>
      <w:r w:rsidR="00095990">
        <w:t xml:space="preserve">the </w:t>
      </w:r>
      <w:r w:rsidRPr="00BF3E18">
        <w:t>S-</w:t>
      </w:r>
      <w:r w:rsidR="00095990">
        <w:t>127</w:t>
      </w:r>
      <w:r w:rsidRPr="00BF3E18">
        <w:t xml:space="preserve"> Product Specification. The initial list of checks for S-</w:t>
      </w:r>
      <w:r w:rsidR="00095990">
        <w:t>127</w:t>
      </w:r>
      <w:r w:rsidRPr="00BF3E18">
        <w:t xml:space="preserve"> was compiled by the IHO S-</w:t>
      </w:r>
      <w:r w:rsidR="00095990">
        <w:t>127</w:t>
      </w:r>
      <w:r w:rsidRPr="00BF3E18">
        <w:t xml:space="preserve"> Project Team. </w:t>
      </w:r>
    </w:p>
    <w:p w14:paraId="05976148" w14:textId="77777777" w:rsidR="00AE1F5E" w:rsidRPr="00BF3E18" w:rsidRDefault="005C1348">
      <w:pPr>
        <w:spacing w:after="120" w:line="240" w:lineRule="auto"/>
      </w:pPr>
      <w:r w:rsidRPr="00BF3E18">
        <w:t>The checks listed in this document are product-specific. They supplement but do not replace the generic</w:t>
      </w:r>
      <w:r w:rsidR="0071204E" w:rsidRPr="00BF3E18">
        <w:t xml:space="preserve"> </w:t>
      </w:r>
      <w:r w:rsidRPr="00BF3E18">
        <w:t>S-100 validation checks applicable to all S-100 products which are defined in a separate IHO publication (S-158:100 – Universal Hydrographic Model Validation Checks).</w:t>
      </w:r>
    </w:p>
    <w:p w14:paraId="5C43D28C" w14:textId="77777777" w:rsidR="009A687F" w:rsidRPr="00BF3E18" w:rsidRDefault="009A687F">
      <w:pPr>
        <w:spacing w:after="120" w:line="240" w:lineRule="auto"/>
      </w:pPr>
    </w:p>
    <w:p w14:paraId="05976149"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67" w:name="_Toc126186778"/>
      <w:bookmarkStart w:id="68" w:name="_Toc127967165"/>
      <w:bookmarkStart w:id="69" w:name="_Toc127967166"/>
      <w:bookmarkStart w:id="70" w:name="_Toc126241791"/>
      <w:bookmarkStart w:id="71" w:name="_Toc127967681"/>
      <w:bookmarkStart w:id="72" w:name="_Toc126241790"/>
      <w:bookmarkStart w:id="73" w:name="_Toc126186777"/>
      <w:bookmarkStart w:id="74" w:name="_Toc127967680"/>
      <w:bookmarkStart w:id="75" w:name="_Ref180950021"/>
      <w:bookmarkStart w:id="76" w:name="_Toc213764704"/>
      <w:bookmarkEnd w:id="67"/>
      <w:bookmarkEnd w:id="68"/>
      <w:bookmarkEnd w:id="69"/>
      <w:bookmarkEnd w:id="70"/>
      <w:bookmarkEnd w:id="71"/>
      <w:bookmarkEnd w:id="72"/>
      <w:bookmarkEnd w:id="73"/>
      <w:bookmarkEnd w:id="74"/>
      <w:r w:rsidRPr="00BF3E18">
        <w:t>Scope</w:t>
      </w:r>
      <w:bookmarkEnd w:id="75"/>
      <w:bookmarkEnd w:id="76"/>
    </w:p>
    <w:p w14:paraId="0597614A" w14:textId="1DCD7226" w:rsidR="00AE1F5E" w:rsidRPr="00BF3E18" w:rsidRDefault="005C1348">
      <w:pPr>
        <w:spacing w:after="120" w:line="240" w:lineRule="auto"/>
      </w:pPr>
      <w:r w:rsidRPr="00BF3E18">
        <w:t>This document, designated as “S-158:</w:t>
      </w:r>
      <w:r w:rsidR="00095990">
        <w:t>127</w:t>
      </w:r>
      <w:r w:rsidRPr="00BF3E18">
        <w:t>” by the IHO, specifies validation checks for data products conforming to Edition 2.0.0 of IHO Product Specification S-</w:t>
      </w:r>
      <w:r w:rsidR="00095990">
        <w:t>127</w:t>
      </w:r>
      <w:r w:rsidRPr="00BF3E18">
        <w:t xml:space="preserve"> (</w:t>
      </w:r>
      <w:r w:rsidR="00BF40B1">
        <w:t>Marine Traffic Management</w:t>
      </w:r>
      <w:r w:rsidRPr="00BF3E18">
        <w:t>).</w:t>
      </w:r>
    </w:p>
    <w:p w14:paraId="0597614B" w14:textId="77777777" w:rsidR="00AE1F5E" w:rsidRPr="00BF3E18" w:rsidRDefault="005C1348">
      <w:pPr>
        <w:spacing w:after="120" w:line="240" w:lineRule="auto"/>
      </w:pPr>
      <w:r w:rsidRPr="00BF3E18">
        <w:t>This document specifies product-specific validation checks for both datasets and exchange sets containing datasets conforming to the listed Product Specifications.</w:t>
      </w:r>
    </w:p>
    <w:p w14:paraId="0597614C" w14:textId="5AE5A5E5" w:rsidR="00AE1F5E" w:rsidRDefault="005C1348">
      <w:pPr>
        <w:spacing w:after="120" w:line="240" w:lineRule="auto"/>
      </w:pPr>
      <w:r w:rsidRPr="00BF3E18">
        <w:t>The checks specified in this document supplement the checks described in Edition 1.0.0 of S-158:100 (Universal Hydrographic Data Model Validation Checks). Both sets of validation checks, those described in S-158:100 as well as those defined in S-158:</w:t>
      </w:r>
      <w:r w:rsidR="00095990">
        <w:t>127</w:t>
      </w:r>
      <w:r w:rsidRPr="00BF3E18">
        <w:t>, must be applied to test the validity of S-</w:t>
      </w:r>
      <w:r w:rsidR="00095990">
        <w:t>127</w:t>
      </w:r>
      <w:r w:rsidRPr="00BF3E18">
        <w:t xml:space="preserve"> datasets and exchange sets. </w:t>
      </w:r>
      <w:r w:rsidR="00077F79" w:rsidRPr="00BF3E18">
        <w:t>Since S-</w:t>
      </w:r>
      <w:r w:rsidR="00095990">
        <w:t>127</w:t>
      </w:r>
      <w:r w:rsidR="00077F79" w:rsidRPr="00BF3E18">
        <w:t xml:space="preserve"> </w:t>
      </w:r>
      <w:r w:rsidR="00BF40B1">
        <w:t xml:space="preserve">IS </w:t>
      </w:r>
      <w:r w:rsidRPr="00BF3E18">
        <w:t xml:space="preserve">intended for use on ECDIS, </w:t>
      </w:r>
      <w:r w:rsidR="00BF40B1">
        <w:t>any applicable</w:t>
      </w:r>
      <w:r w:rsidR="00077F79" w:rsidRPr="00BF3E18">
        <w:t xml:space="preserve"> </w:t>
      </w:r>
      <w:r w:rsidRPr="00BF3E18">
        <w:t>additional cross-product checks defined in S-158:98</w:t>
      </w:r>
      <w:r w:rsidR="00BF40B1">
        <w:t xml:space="preserve"> (and only the applicable cross-product checks)</w:t>
      </w:r>
      <w:r w:rsidRPr="00BF3E18">
        <w:t xml:space="preserve">, </w:t>
      </w:r>
      <w:r w:rsidR="00BF40B1">
        <w:t>MUSTalso</w:t>
      </w:r>
      <w:r w:rsidRPr="00BF3E18">
        <w:t xml:space="preserve"> be applied.</w:t>
      </w:r>
    </w:p>
    <w:p w14:paraId="17FFDA98" w14:textId="06006629" w:rsidR="00762D0E" w:rsidRPr="00BF3E18" w:rsidRDefault="00762D0E">
      <w:pPr>
        <w:spacing w:after="120" w:line="240" w:lineRule="auto"/>
      </w:pPr>
      <w:r w:rsidRPr="00762D0E">
        <w:t>The validation checks described in S-158:100, S-158:1</w:t>
      </w:r>
      <w:r w:rsidR="00942FCA">
        <w:t>27</w:t>
      </w:r>
      <w:r w:rsidRPr="00762D0E">
        <w:t>, and S-158:98 do not cover all aspects of data quality; for example, these validation checks do not test whether encoded values are accurate compared with “ground truth” reality or observed values. These checks only cover adherence to requirements in relevant specifications (S-1</w:t>
      </w:r>
      <w:r w:rsidR="00942FCA">
        <w:t>27</w:t>
      </w:r>
      <w:r w:rsidRPr="00762D0E">
        <w:t>, S-100, or S-98) and consistency within datasets, exchange sets, or (for the S-98 checks) with other datasets or data products.</w:t>
      </w:r>
    </w:p>
    <w:p w14:paraId="227C5467" w14:textId="77777777" w:rsidR="008D5602" w:rsidRPr="00BF3E18" w:rsidRDefault="008D5602">
      <w:pPr>
        <w:spacing w:after="120" w:line="240" w:lineRule="auto"/>
      </w:pPr>
    </w:p>
    <w:p w14:paraId="0597614D" w14:textId="77777777" w:rsidR="00AE1F5E" w:rsidRPr="00BF3E18" w:rsidRDefault="005C1348" w:rsidP="00D50FA3">
      <w:pPr>
        <w:pStyle w:val="Heading2"/>
        <w:tabs>
          <w:tab w:val="clear" w:pos="540"/>
        </w:tabs>
        <w:spacing w:before="120" w:after="200" w:line="240" w:lineRule="auto"/>
        <w:ind w:left="709" w:hanging="709"/>
      </w:pPr>
      <w:bookmarkStart w:id="77" w:name="_Toc180964486"/>
      <w:bookmarkStart w:id="78" w:name="_Toc213764705"/>
      <w:bookmarkEnd w:id="77"/>
      <w:r w:rsidRPr="00BF3E18">
        <w:t>Conformance</w:t>
      </w:r>
      <w:bookmarkEnd w:id="78"/>
    </w:p>
    <w:p w14:paraId="0597614E" w14:textId="77777777" w:rsidR="00AE1F5E" w:rsidRPr="00BF3E18" w:rsidRDefault="005C1348">
      <w:pPr>
        <w:spacing w:after="120" w:line="240" w:lineRule="auto"/>
      </w:pPr>
      <w:r w:rsidRPr="00BF3E18">
        <w:t>This specification conforms to Edition 1.0.0 of IHO specification S-158 (Validation Checks – Introduction and Structure).</w:t>
      </w:r>
    </w:p>
    <w:p w14:paraId="0597614F" w14:textId="198E58C0" w:rsidR="00AE1F5E" w:rsidRPr="00BF3E18" w:rsidRDefault="005C1348">
      <w:pPr>
        <w:spacing w:after="120" w:line="240" w:lineRule="auto"/>
      </w:pPr>
      <w:r w:rsidRPr="00BF3E18">
        <w:t xml:space="preserve">The validation checks described herein </w:t>
      </w:r>
      <w:r w:rsidR="00BF40B1">
        <w:t>are intended for use with</w:t>
      </w:r>
      <w:r w:rsidRPr="00BF3E18">
        <w:t xml:space="preserve"> Edition 2.0.0 of IHO Product Specification S-</w:t>
      </w:r>
      <w:r w:rsidR="00095990">
        <w:t>127</w:t>
      </w:r>
      <w:r w:rsidRPr="00BF3E18">
        <w:t xml:space="preserve"> (</w:t>
      </w:r>
      <w:r w:rsidR="00BF40B1">
        <w:t>Marine Traffic Management</w:t>
      </w:r>
      <w:r w:rsidRPr="00BF3E18">
        <w:t>).</w:t>
      </w:r>
    </w:p>
    <w:p w14:paraId="05976150" w14:textId="77777777" w:rsidR="00AE1F5E" w:rsidRPr="00BF3E18" w:rsidRDefault="00AE1F5E">
      <w:pPr>
        <w:spacing w:after="120" w:line="240" w:lineRule="auto"/>
      </w:pPr>
    </w:p>
    <w:p w14:paraId="05976151"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79" w:name="_Toc213764706"/>
      <w:bookmarkStart w:id="80" w:name="_Toc412810740"/>
      <w:r w:rsidRPr="00BF3E18">
        <w:t>References</w:t>
      </w:r>
      <w:bookmarkEnd w:id="79"/>
    </w:p>
    <w:p w14:paraId="05976152"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1" w:name="_Toc213764707"/>
      <w:bookmarkEnd w:id="80"/>
      <w:r w:rsidRPr="00BF3E18">
        <w:t>Normative references</w:t>
      </w:r>
      <w:bookmarkEnd w:id="81"/>
    </w:p>
    <w:p w14:paraId="05976154" w14:textId="77777777" w:rsidR="00AE1F5E" w:rsidRPr="00BF3E18" w:rsidRDefault="005C1348">
      <w:pPr>
        <w:autoSpaceDE w:val="0"/>
        <w:autoSpaceDN w:val="0"/>
        <w:adjustRightInd w:val="0"/>
        <w:spacing w:after="120" w:line="240" w:lineRule="auto"/>
        <w:ind w:left="1843" w:hanging="1843"/>
      </w:pPr>
      <w:r w:rsidRPr="00BF3E18">
        <w:t>S-100</w:t>
      </w:r>
      <w:r w:rsidRPr="00BF3E18">
        <w:tab/>
      </w:r>
      <w:r w:rsidRPr="00BF3E18">
        <w:rPr>
          <w:i/>
        </w:rPr>
        <w:t>IHO Universal Hydrographic Data Model</w:t>
      </w:r>
      <w:r w:rsidRPr="00BF3E18">
        <w:t>, Edition 5.2.0, June 2024</w:t>
      </w:r>
    </w:p>
    <w:p w14:paraId="05976155" w14:textId="34264840" w:rsidR="00AE1F5E" w:rsidRPr="00BF3E18" w:rsidRDefault="005C1348">
      <w:pPr>
        <w:autoSpaceDE w:val="0"/>
        <w:autoSpaceDN w:val="0"/>
        <w:adjustRightInd w:val="0"/>
        <w:spacing w:after="120" w:line="240" w:lineRule="auto"/>
        <w:ind w:left="1843" w:hanging="1843"/>
        <w:rPr>
          <w:i/>
          <w:iCs/>
        </w:rPr>
      </w:pPr>
      <w:r w:rsidRPr="00BF3E18">
        <w:rPr>
          <w:iCs/>
        </w:rPr>
        <w:t>S-</w:t>
      </w:r>
      <w:r w:rsidR="00095990">
        <w:rPr>
          <w:iCs/>
        </w:rPr>
        <w:t>127</w:t>
      </w:r>
      <w:r w:rsidRPr="00BF3E18">
        <w:rPr>
          <w:iCs/>
        </w:rPr>
        <w:t xml:space="preserve"> </w:t>
      </w:r>
      <w:r w:rsidRPr="00BF3E18">
        <w:rPr>
          <w:i/>
          <w:iCs/>
        </w:rPr>
        <w:t xml:space="preserve">                      </w:t>
      </w:r>
      <w:r w:rsidR="00BF40B1">
        <w:rPr>
          <w:i/>
          <w:iCs/>
        </w:rPr>
        <w:t>Marine Traffic Management</w:t>
      </w:r>
      <w:r w:rsidRPr="00BF3E18">
        <w:t>, Edition 2.0.0</w:t>
      </w:r>
      <w:r w:rsidR="00BF40B1">
        <w:t>. In preparation.</w:t>
      </w:r>
    </w:p>
    <w:p w14:paraId="05976156" w14:textId="30CC0129" w:rsidR="00AE1F5E" w:rsidRPr="00BF3E18" w:rsidRDefault="005C1348">
      <w:pPr>
        <w:autoSpaceDE w:val="0"/>
        <w:autoSpaceDN w:val="0"/>
        <w:adjustRightInd w:val="0"/>
        <w:spacing w:after="120" w:line="240" w:lineRule="auto"/>
        <w:ind w:left="1843" w:hanging="1843"/>
      </w:pPr>
      <w:r w:rsidRPr="00BF3E18">
        <w:t>S-158</w:t>
      </w:r>
      <w:r w:rsidRPr="00BF3E18">
        <w:tab/>
      </w:r>
      <w:r w:rsidRPr="00BF3E18">
        <w:rPr>
          <w:i/>
          <w:iCs/>
        </w:rPr>
        <w:t xml:space="preserve">Validation Checks – Introduction and Structure, Edition 1.0.0, </w:t>
      </w:r>
      <w:r w:rsidR="001F48BE" w:rsidRPr="00BF3E18">
        <w:rPr>
          <w:i/>
          <w:iCs/>
        </w:rPr>
        <w:t xml:space="preserve">February </w:t>
      </w:r>
      <w:r w:rsidRPr="00BF3E18">
        <w:rPr>
          <w:i/>
          <w:iCs/>
        </w:rPr>
        <w:t>2025.</w:t>
      </w:r>
    </w:p>
    <w:p w14:paraId="05976157" w14:textId="39102427" w:rsidR="00AE1F5E" w:rsidRPr="00BF3E18" w:rsidRDefault="005C1348">
      <w:pPr>
        <w:autoSpaceDE w:val="0"/>
        <w:autoSpaceDN w:val="0"/>
        <w:adjustRightInd w:val="0"/>
        <w:spacing w:after="120" w:line="240" w:lineRule="auto"/>
        <w:ind w:left="1843" w:hanging="1843"/>
      </w:pPr>
      <w:r w:rsidRPr="00BF3E18">
        <w:t>S-158:100</w:t>
      </w:r>
      <w:r w:rsidRPr="00BF3E18">
        <w:tab/>
      </w:r>
      <w:r w:rsidRPr="00BF3E18">
        <w:rPr>
          <w:i/>
          <w:iCs/>
        </w:rPr>
        <w:t xml:space="preserve">Universal Hydrographic Data Model Validation Checks, Edition 1.0.0, </w:t>
      </w:r>
      <w:r w:rsidR="00BC28D4" w:rsidRPr="00BF3E18">
        <w:rPr>
          <w:i/>
          <w:iCs/>
        </w:rPr>
        <w:t xml:space="preserve">February </w:t>
      </w:r>
      <w:r w:rsidRPr="00BF3E18">
        <w:rPr>
          <w:i/>
          <w:iCs/>
        </w:rPr>
        <w:t>2025</w:t>
      </w:r>
      <w:r w:rsidRPr="00BF3E18">
        <w:t>.</w:t>
      </w:r>
    </w:p>
    <w:p w14:paraId="05976159"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2" w:name="_Toc213764708"/>
      <w:r w:rsidRPr="00BF3E18">
        <w:t>Informative references</w:t>
      </w:r>
      <w:bookmarkEnd w:id="82"/>
    </w:p>
    <w:p w14:paraId="0597615A" w14:textId="77777777" w:rsidR="00AE1F5E" w:rsidRPr="00BF3E18" w:rsidRDefault="005C1348">
      <w:pPr>
        <w:autoSpaceDE w:val="0"/>
        <w:autoSpaceDN w:val="0"/>
        <w:adjustRightInd w:val="0"/>
        <w:spacing w:after="120" w:line="240" w:lineRule="auto"/>
        <w:ind w:left="1843" w:hanging="1843"/>
      </w:pPr>
      <w:r w:rsidRPr="00BF3E18">
        <w:t>ISO 19157-1:2023</w:t>
      </w:r>
      <w:r w:rsidRPr="00BF3E18">
        <w:tab/>
      </w:r>
      <w:r w:rsidRPr="00BF3E18">
        <w:rPr>
          <w:i/>
        </w:rPr>
        <w:t>Geographic information – Data Quality – Part 1: General Requirements.</w:t>
      </w:r>
    </w:p>
    <w:p w14:paraId="77CC3B16" w14:textId="468EE814" w:rsidR="00502430" w:rsidRDefault="00502430" w:rsidP="00502430">
      <w:pPr>
        <w:autoSpaceDE w:val="0"/>
        <w:autoSpaceDN w:val="0"/>
        <w:adjustRightInd w:val="0"/>
        <w:spacing w:after="120" w:line="240" w:lineRule="auto"/>
        <w:ind w:left="1843" w:hanging="1843"/>
      </w:pPr>
      <w:r w:rsidRPr="00BF3E18">
        <w:t>S-98</w:t>
      </w:r>
      <w:r w:rsidRPr="00BF3E18">
        <w:tab/>
      </w:r>
      <w:r w:rsidRPr="00BF3E18">
        <w:rPr>
          <w:i/>
          <w:iCs/>
        </w:rPr>
        <w:t xml:space="preserve">Data Product Interoperability in S-100 Navigation Systems, IHO Publication S-98, Edition 2.0.0, </w:t>
      </w:r>
      <w:r w:rsidR="00204415" w:rsidRPr="00BF3E18">
        <w:rPr>
          <w:i/>
          <w:iCs/>
        </w:rPr>
        <w:t>October</w:t>
      </w:r>
      <w:r w:rsidR="00482589" w:rsidRPr="00BF3E18">
        <w:rPr>
          <w:i/>
          <w:iCs/>
        </w:rPr>
        <w:t xml:space="preserve"> </w:t>
      </w:r>
      <w:r w:rsidRPr="00BF3E18">
        <w:rPr>
          <w:i/>
          <w:iCs/>
        </w:rPr>
        <w:t>2025</w:t>
      </w:r>
      <w:r w:rsidRPr="00BF3E18">
        <w:t>.</w:t>
      </w:r>
    </w:p>
    <w:p w14:paraId="793D8495" w14:textId="77777777" w:rsidR="00762D0E" w:rsidRPr="00762D0E" w:rsidRDefault="00762D0E" w:rsidP="00762D0E">
      <w:pPr>
        <w:autoSpaceDE w:val="0"/>
        <w:autoSpaceDN w:val="0"/>
        <w:adjustRightInd w:val="0"/>
        <w:spacing w:after="120" w:line="240" w:lineRule="auto"/>
        <w:ind w:left="1843" w:hanging="1843"/>
      </w:pPr>
      <w:r w:rsidRPr="00762D0E">
        <w:t>S-158:98</w:t>
      </w:r>
      <w:r w:rsidRPr="00762D0E">
        <w:tab/>
      </w:r>
      <w:r w:rsidRPr="00762D0E">
        <w:rPr>
          <w:i/>
          <w:iCs/>
        </w:rPr>
        <w:t>Data Product Interoperability Validation Checks, Edition 1.0.0</w:t>
      </w:r>
      <w:r w:rsidRPr="00762D0E">
        <w:t>, February 2025. (Use the most recent published edition applying to the above-referenced edition of S-98, when available.)</w:t>
      </w:r>
    </w:p>
    <w:p w14:paraId="12A41926" w14:textId="77777777" w:rsidR="00762D0E" w:rsidRPr="00BF3E18" w:rsidRDefault="00762D0E" w:rsidP="00502430">
      <w:pPr>
        <w:autoSpaceDE w:val="0"/>
        <w:autoSpaceDN w:val="0"/>
        <w:adjustRightInd w:val="0"/>
        <w:spacing w:after="120" w:line="240" w:lineRule="auto"/>
        <w:ind w:left="1843" w:hanging="1843"/>
      </w:pPr>
    </w:p>
    <w:p w14:paraId="0597615B" w14:textId="77777777" w:rsidR="00AE1F5E" w:rsidRPr="00BF3E18" w:rsidRDefault="00AE1F5E">
      <w:pPr>
        <w:spacing w:after="120" w:line="240" w:lineRule="auto"/>
        <w:ind w:left="1843" w:hanging="1843"/>
        <w:rPr>
          <w:iCs/>
        </w:rPr>
      </w:pPr>
    </w:p>
    <w:p w14:paraId="0597615C"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83" w:name="_Toc213764709"/>
      <w:bookmarkStart w:id="84" w:name="_Toc412810741"/>
      <w:r w:rsidRPr="00BF3E18">
        <w:t>Terms, definitions and abbreviations</w:t>
      </w:r>
      <w:bookmarkEnd w:id="83"/>
    </w:p>
    <w:p w14:paraId="0597615D" w14:textId="77777777" w:rsidR="00AE1F5E" w:rsidRPr="00BF3E18" w:rsidRDefault="005C1348" w:rsidP="00D50FA3">
      <w:pPr>
        <w:pStyle w:val="Heading3"/>
        <w:tabs>
          <w:tab w:val="clear" w:pos="660"/>
          <w:tab w:val="clear" w:pos="880"/>
          <w:tab w:val="left" w:pos="851"/>
        </w:tabs>
        <w:spacing w:before="120" w:after="120" w:line="240" w:lineRule="auto"/>
        <w:ind w:left="851" w:hanging="851"/>
      </w:pPr>
      <w:bookmarkStart w:id="85" w:name="_Toc213764710"/>
      <w:bookmarkStart w:id="86" w:name="_Toc412810743"/>
      <w:bookmarkEnd w:id="84"/>
      <w:r w:rsidRPr="00BF3E18">
        <w:t>Terms and definitions</w:t>
      </w:r>
      <w:bookmarkEnd w:id="85"/>
    </w:p>
    <w:p w14:paraId="0597615E" w14:textId="47C35819" w:rsidR="00AE1F5E" w:rsidRPr="00BF3E18" w:rsidRDefault="005C1348">
      <w:r w:rsidRPr="00BF3E18">
        <w:t xml:space="preserve">The terms and definitions listed in S-158 apply to this document. </w:t>
      </w:r>
      <w:r w:rsidR="00E27447" w:rsidRPr="00BF3E18">
        <w:t>In addition, the following terms are used in this document or Annex A</w:t>
      </w:r>
      <w:r w:rsidR="004E1551" w:rsidRPr="00BF3E18">
        <w:t>:</w:t>
      </w:r>
    </w:p>
    <w:p w14:paraId="64A94F1E" w14:textId="77777777" w:rsidR="00762D0E" w:rsidRPr="00BF3E18" w:rsidRDefault="00762D0E" w:rsidP="00762D0E">
      <w:pPr>
        <w:pStyle w:val="dt"/>
      </w:pPr>
      <w:r>
        <w:t>known</w:t>
      </w:r>
      <w:r w:rsidRPr="00E87977">
        <w:rPr>
          <w:b w:val="0"/>
          <w:bCs w:val="0"/>
        </w:rPr>
        <w:t xml:space="preserve"> (attribute)</w:t>
      </w:r>
    </w:p>
    <w:p w14:paraId="4E4D1BB2" w14:textId="77777777" w:rsidR="00762D0E" w:rsidRDefault="00762D0E" w:rsidP="00762D0E">
      <w:pPr>
        <w:spacing w:after="120"/>
      </w:pPr>
      <w:r w:rsidRPr="000352F1">
        <w:t xml:space="preserve">The </w:t>
      </w:r>
      <w:r>
        <w:t xml:space="preserve">XML element representing the </w:t>
      </w:r>
      <w:r w:rsidRPr="000352F1">
        <w:t>attribute is</w:t>
      </w:r>
      <w:r>
        <w:t xml:space="preserve"> found in the dataset </w:t>
      </w:r>
      <w:r w:rsidRPr="000352F1">
        <w:t>and has been populated with a value</w:t>
      </w:r>
      <w:r>
        <w:t>.</w:t>
      </w:r>
    </w:p>
    <w:p w14:paraId="7F2C67C8" w14:textId="77777777" w:rsidR="00762D0E" w:rsidRDefault="00762D0E" w:rsidP="00762D0E">
      <w:pPr>
        <w:spacing w:after="120"/>
      </w:pPr>
      <w:r>
        <w:t xml:space="preserve">NOTE: </w:t>
      </w:r>
      <w:r w:rsidRPr="008665DB">
        <w:rPr>
          <w:b/>
          <w:bCs/>
        </w:rPr>
        <w:t>Valid</w:t>
      </w:r>
      <w:r>
        <w:t>ity of the attribute is not implied even if it is known.</w:t>
      </w:r>
    </w:p>
    <w:p w14:paraId="659667FA" w14:textId="77777777" w:rsidR="00762D0E" w:rsidRPr="00BF3E18" w:rsidRDefault="00762D0E" w:rsidP="00762D0E">
      <w:pPr>
        <w:pStyle w:val="dt"/>
      </w:pPr>
      <w:r>
        <w:t>missing</w:t>
      </w:r>
      <w:r w:rsidRPr="00E87977">
        <w:rPr>
          <w:b w:val="0"/>
          <w:bCs w:val="0"/>
        </w:rPr>
        <w:t xml:space="preserve"> (attribute)</w:t>
      </w:r>
    </w:p>
    <w:p w14:paraId="561FD9A1" w14:textId="77777777" w:rsidR="00762D0E" w:rsidRDefault="00762D0E" w:rsidP="00762D0E">
      <w:pPr>
        <w:spacing w:after="120"/>
      </w:pPr>
      <w:r w:rsidRPr="000352F1">
        <w:t xml:space="preserve">The </w:t>
      </w:r>
      <w:r>
        <w:t xml:space="preserve">attribute is either not </w:t>
      </w:r>
      <w:r w:rsidRPr="0033111B">
        <w:rPr>
          <w:b/>
          <w:bCs/>
        </w:rPr>
        <w:t>present</w:t>
      </w:r>
      <w:r w:rsidRPr="0033111B">
        <w:t>,</w:t>
      </w:r>
      <w:r>
        <w:t xml:space="preserve"> or is </w:t>
      </w:r>
      <w:r w:rsidRPr="0033111B">
        <w:rPr>
          <w:b/>
          <w:bCs/>
        </w:rPr>
        <w:t>present</w:t>
      </w:r>
      <w:r>
        <w:t xml:space="preserve"> but not </w:t>
      </w:r>
      <w:r w:rsidRPr="0033111B">
        <w:rPr>
          <w:b/>
          <w:bCs/>
        </w:rPr>
        <w:t>populated</w:t>
      </w:r>
      <w:r>
        <w:t>..</w:t>
      </w:r>
    </w:p>
    <w:p w14:paraId="1EECE057" w14:textId="77777777" w:rsidR="00762D0E" w:rsidRPr="00BF3E18" w:rsidRDefault="00762D0E" w:rsidP="00762D0E">
      <w:pPr>
        <w:pStyle w:val="dt"/>
      </w:pPr>
      <w:r>
        <w:t>optional</w:t>
      </w:r>
      <w:r w:rsidRPr="00E87977">
        <w:rPr>
          <w:b w:val="0"/>
          <w:bCs w:val="0"/>
        </w:rPr>
        <w:t xml:space="preserve"> (attribute)</w:t>
      </w:r>
    </w:p>
    <w:p w14:paraId="00671DD6" w14:textId="77777777" w:rsidR="00762D0E" w:rsidRDefault="00762D0E" w:rsidP="00762D0E">
      <w:pPr>
        <w:spacing w:after="120"/>
      </w:pPr>
      <w:r w:rsidRPr="000352F1">
        <w:t xml:space="preserve">The </w:t>
      </w:r>
      <w:r>
        <w:t>Product Specification permits the XML element to be omitted altogether from the dataset.</w:t>
      </w:r>
    </w:p>
    <w:p w14:paraId="0EF03F03" w14:textId="77777777" w:rsidR="00762D0E" w:rsidRPr="00BF3E18" w:rsidRDefault="00762D0E" w:rsidP="00762D0E">
      <w:pPr>
        <w:pStyle w:val="dt"/>
      </w:pPr>
      <w:r>
        <w:t>populated</w:t>
      </w:r>
      <w:r w:rsidRPr="0087719B">
        <w:rPr>
          <w:b w:val="0"/>
          <w:bCs w:val="0"/>
        </w:rPr>
        <w:t xml:space="preserve"> (attribute)</w:t>
      </w:r>
    </w:p>
    <w:p w14:paraId="31AE0645" w14:textId="77777777" w:rsidR="00762D0E" w:rsidRDefault="00762D0E" w:rsidP="00762D0E">
      <w:pPr>
        <w:spacing w:after="120"/>
      </w:pPr>
      <w:r>
        <w:t>The attribute has a non-null value. String or text attributes whose value is the 0-length (empty) string are not considered populated, though empty strings are still valid strings and may be valid values for the attribute.</w:t>
      </w:r>
    </w:p>
    <w:p w14:paraId="52697918" w14:textId="569DAA38" w:rsidR="00E27447" w:rsidRPr="00BF3E18" w:rsidRDefault="00E27447" w:rsidP="00E27447">
      <w:pPr>
        <w:pStyle w:val="dt"/>
      </w:pPr>
      <w:r w:rsidRPr="00BF3E18">
        <w:t>precede</w:t>
      </w:r>
    </w:p>
    <w:p w14:paraId="4C513F95" w14:textId="086C135A" w:rsidR="00E27447" w:rsidRDefault="00762D0E" w:rsidP="00D50FA3">
      <w:pPr>
        <w:spacing w:after="120"/>
      </w:pPr>
      <w:r>
        <w:t>T</w:t>
      </w:r>
      <w:r w:rsidR="00E27447" w:rsidRPr="00BF3E18">
        <w:t>o go before in time; to happen or exist before; to be earlier than</w:t>
      </w:r>
    </w:p>
    <w:p w14:paraId="3D869A01" w14:textId="77777777" w:rsidR="00762D0E" w:rsidRPr="00BF3E18" w:rsidRDefault="00762D0E" w:rsidP="00762D0E">
      <w:pPr>
        <w:pStyle w:val="dt"/>
      </w:pPr>
      <w:r w:rsidRPr="00BF3E18">
        <w:t>pre</w:t>
      </w:r>
      <w:r>
        <w:t>sent</w:t>
      </w:r>
    </w:p>
    <w:p w14:paraId="6FCEF2CD" w14:textId="77777777" w:rsidR="00762D0E" w:rsidRDefault="00762D0E" w:rsidP="00762D0E">
      <w:pPr>
        <w:spacing w:after="120"/>
      </w:pPr>
      <w:r>
        <w:t xml:space="preserve">The XML element representing the attribute is found in the dataset; it </w:t>
      </w:r>
      <w:r w:rsidRPr="000352F1">
        <w:t>may or may not be populated with a value</w:t>
      </w:r>
      <w:r>
        <w:t>.</w:t>
      </w:r>
    </w:p>
    <w:p w14:paraId="71458586" w14:textId="77777777" w:rsidR="00762D0E" w:rsidRPr="00BF3E18" w:rsidRDefault="00762D0E" w:rsidP="00762D0E">
      <w:pPr>
        <w:pStyle w:val="dt"/>
      </w:pPr>
      <w:r>
        <w:t>unknown</w:t>
      </w:r>
      <w:r w:rsidRPr="00E87977">
        <w:rPr>
          <w:b w:val="0"/>
          <w:bCs w:val="0"/>
        </w:rPr>
        <w:t xml:space="preserve"> (attribute)</w:t>
      </w:r>
    </w:p>
    <w:p w14:paraId="13206AFB" w14:textId="77777777" w:rsidR="00762D0E" w:rsidRDefault="00762D0E" w:rsidP="00762D0E">
      <w:pPr>
        <w:spacing w:after="120"/>
      </w:pPr>
      <w:r>
        <w:t xml:space="preserve">The XML element representing the attribute is </w:t>
      </w:r>
      <w:r w:rsidRPr="002D5125">
        <w:t>found</w:t>
      </w:r>
      <w:r>
        <w:rPr>
          <w:b/>
          <w:bCs/>
        </w:rPr>
        <w:t xml:space="preserve"> </w:t>
      </w:r>
      <w:r>
        <w:t>in the dataset but has not been populated with a value.</w:t>
      </w:r>
    </w:p>
    <w:p w14:paraId="5DB4D80D" w14:textId="77777777" w:rsidR="00762D0E" w:rsidRPr="00BF3E18" w:rsidRDefault="00762D0E" w:rsidP="00762D0E">
      <w:pPr>
        <w:pStyle w:val="dt"/>
      </w:pPr>
      <w:r>
        <w:t xml:space="preserve">valid </w:t>
      </w:r>
      <w:r w:rsidRPr="003B5793">
        <w:rPr>
          <w:b w:val="0"/>
          <w:bCs w:val="0"/>
        </w:rPr>
        <w:t>(attribute)</w:t>
      </w:r>
    </w:p>
    <w:p w14:paraId="7DD165C0" w14:textId="77777777" w:rsidR="00762D0E" w:rsidRDefault="00762D0E" w:rsidP="00762D0E">
      <w:pPr>
        <w:spacing w:after="120"/>
      </w:pPr>
      <w:r>
        <w:t xml:space="preserve">The value of the attribute conforms to its </w:t>
      </w:r>
      <w:r w:rsidRPr="00085A2B">
        <w:rPr>
          <w:b/>
          <w:bCs/>
        </w:rPr>
        <w:t>value domain</w:t>
      </w:r>
      <w:r>
        <w:rPr>
          <w:b/>
          <w:bCs/>
        </w:rPr>
        <w:t>.</w:t>
      </w:r>
    </w:p>
    <w:p w14:paraId="653980B1" w14:textId="77777777" w:rsidR="00762D0E" w:rsidRDefault="00762D0E" w:rsidP="00762D0E">
      <w:pPr>
        <w:spacing w:after="120"/>
      </w:pPr>
      <w:r>
        <w:t xml:space="preserve">Antonym: </w:t>
      </w:r>
      <w:r w:rsidRPr="008665DB">
        <w:rPr>
          <w:b/>
          <w:bCs/>
        </w:rPr>
        <w:t>invalid</w:t>
      </w:r>
    </w:p>
    <w:p w14:paraId="6A0AEF93" w14:textId="77777777" w:rsidR="00762D0E" w:rsidRDefault="00762D0E" w:rsidP="00762D0E">
      <w:pPr>
        <w:spacing w:after="120"/>
      </w:pPr>
      <w:r>
        <w:t xml:space="preserve">NOTE: The empty string (0-length string) is </w:t>
      </w:r>
      <w:r w:rsidRPr="008665DB">
        <w:rPr>
          <w:i/>
          <w:iCs/>
        </w:rPr>
        <w:t>prima facie</w:t>
      </w:r>
      <w:r>
        <w:t xml:space="preserve"> a valid value for attributes of type </w:t>
      </w:r>
      <w:r w:rsidRPr="002D5125">
        <w:rPr>
          <w:i/>
          <w:iCs/>
        </w:rPr>
        <w:t>text</w:t>
      </w:r>
      <w:r>
        <w:t xml:space="preserve"> or </w:t>
      </w:r>
      <w:r w:rsidRPr="002D5125">
        <w:rPr>
          <w:i/>
          <w:iCs/>
        </w:rPr>
        <w:t>CharacterString</w:t>
      </w:r>
      <w:r>
        <w:t>, though there may be additional requirements on string length imposed in the Product Specification, DCEG or Feature Catalogue.</w:t>
      </w:r>
    </w:p>
    <w:p w14:paraId="4095BC1C" w14:textId="77777777" w:rsidR="00762D0E" w:rsidRPr="00BF3E18" w:rsidRDefault="00762D0E" w:rsidP="00762D0E">
      <w:pPr>
        <w:pStyle w:val="dt"/>
      </w:pPr>
      <w:r>
        <w:t>value domain</w:t>
      </w:r>
    </w:p>
    <w:p w14:paraId="4B5E529E" w14:textId="77777777" w:rsidR="00762D0E" w:rsidRDefault="00762D0E" w:rsidP="00762D0E">
      <w:pPr>
        <w:spacing w:after="120"/>
      </w:pPr>
      <w:r>
        <w:t xml:space="preserve">set of accepted values [ISO/TS 19103:2005; from S-100 Edition 5.2.0 Annex A]  </w:t>
      </w:r>
    </w:p>
    <w:p w14:paraId="7C944612" w14:textId="77777777" w:rsidR="00762D0E" w:rsidRDefault="00762D0E" w:rsidP="00762D0E">
      <w:pPr>
        <w:spacing w:after="120"/>
      </w:pPr>
      <w:r>
        <w:t>EXAMPLE The numeric range [3, 28]; all integers; any ASCII character; an enumeration of all accepted values, for example (green, blue, white).</w:t>
      </w:r>
    </w:p>
    <w:p w14:paraId="29240404" w14:textId="77777777" w:rsidR="00762D0E" w:rsidRPr="00BF3E18" w:rsidRDefault="00762D0E" w:rsidP="00D50FA3">
      <w:pPr>
        <w:spacing w:after="120"/>
      </w:pPr>
    </w:p>
    <w:p w14:paraId="0597615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7" w:name="_Toc213764711"/>
      <w:bookmarkStart w:id="88" w:name="_Toc412810744"/>
      <w:bookmarkEnd w:id="86"/>
      <w:r w:rsidRPr="00BF3E18">
        <w:t>Abbreviations</w:t>
      </w:r>
      <w:bookmarkEnd w:id="87"/>
    </w:p>
    <w:bookmarkEnd w:id="88"/>
    <w:p w14:paraId="05976160" w14:textId="77777777" w:rsidR="00AE1F5E" w:rsidRPr="00BF3E18" w:rsidRDefault="005C1348">
      <w:pPr>
        <w:spacing w:after="120" w:line="240" w:lineRule="auto"/>
      </w:pPr>
      <w:r w:rsidRPr="00BF3E18">
        <w:t>This Specification uses the abbreviated terms defined in S-158.</w:t>
      </w:r>
      <w:r w:rsidRPr="00BF3E18">
        <w:tab/>
      </w:r>
    </w:p>
    <w:p w14:paraId="05976162" w14:textId="77777777" w:rsidR="00AE1F5E" w:rsidRPr="00BF3E18" w:rsidRDefault="005C1348" w:rsidP="00D50FA3">
      <w:pPr>
        <w:pStyle w:val="Heading3"/>
        <w:spacing w:before="120" w:after="120" w:line="240" w:lineRule="auto"/>
      </w:pPr>
      <w:bookmarkStart w:id="89" w:name="_Toc213764712"/>
      <w:r w:rsidRPr="00BF3E18">
        <w:t>Symbols</w:t>
      </w:r>
      <w:bookmarkEnd w:id="89"/>
    </w:p>
    <w:p w14:paraId="05976163" w14:textId="77777777" w:rsidR="00AE1F5E" w:rsidRPr="00BF3E18" w:rsidRDefault="005C1348">
      <w:r w:rsidRPr="00BF3E18">
        <w:t>The symbols used in logical and spatial expressions are defined in S-158 clause 1.3.3 (Symbols).</w:t>
      </w:r>
    </w:p>
    <w:p w14:paraId="05976164" w14:textId="77777777" w:rsidR="00AE1F5E" w:rsidRPr="00BF3E18" w:rsidRDefault="00AE1F5E">
      <w:pPr>
        <w:tabs>
          <w:tab w:val="left" w:pos="993"/>
        </w:tabs>
        <w:spacing w:after="120" w:line="240" w:lineRule="auto"/>
      </w:pPr>
    </w:p>
    <w:p w14:paraId="05976165"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0" w:name="_Toc213764713"/>
      <w:bookmarkStart w:id="91" w:name="_Toc412810746"/>
      <w:r w:rsidRPr="00BF3E18">
        <w:t>Use of language</w:t>
      </w:r>
      <w:bookmarkEnd w:id="90"/>
    </w:p>
    <w:p w14:paraId="05976166" w14:textId="77777777" w:rsidR="00AE1F5E" w:rsidRPr="00BF3E18" w:rsidRDefault="005C1348">
      <w:pPr>
        <w:pStyle w:val="NormReference"/>
        <w:spacing w:after="60"/>
        <w:ind w:left="0" w:firstLine="0"/>
        <w:rPr>
          <w:color w:val="auto"/>
          <w:lang w:val="en-GB"/>
        </w:rPr>
      </w:pPr>
      <w:r w:rsidRPr="00BF3E18">
        <w:rPr>
          <w:color w:val="auto"/>
          <w:lang w:val="en-GB"/>
        </w:rPr>
        <w:t>Within this document:</w:t>
      </w:r>
    </w:p>
    <w:p w14:paraId="05976167"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t>“Must” indicates a mandatory requirement.</w:t>
      </w:r>
    </w:p>
    <w:p w14:paraId="05976168"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lastRenderedPageBreak/>
        <w:t>“Should” indicates an optional requirement, that is the recommended process to be followed, but is not mandatory.</w:t>
      </w:r>
    </w:p>
    <w:p w14:paraId="05976169" w14:textId="77777777" w:rsidR="00AE1F5E" w:rsidRPr="00BF3E18" w:rsidRDefault="005C1348">
      <w:pPr>
        <w:pStyle w:val="NormReference"/>
        <w:numPr>
          <w:ilvl w:val="0"/>
          <w:numId w:val="19"/>
        </w:numPr>
        <w:ind w:left="425" w:hanging="425"/>
        <w:rPr>
          <w:color w:val="auto"/>
          <w:lang w:val="en-GB"/>
        </w:rPr>
      </w:pPr>
      <w:r w:rsidRPr="00BF3E18">
        <w:rPr>
          <w:color w:val="auto"/>
          <w:lang w:val="en-GB"/>
        </w:rPr>
        <w:t>“May” means “allowed to” or “could possibly”, and is not mandatory.</w:t>
      </w:r>
    </w:p>
    <w:p w14:paraId="0597616A" w14:textId="77777777" w:rsidR="00AE1F5E" w:rsidRPr="00BF3E18" w:rsidRDefault="00AE1F5E">
      <w:pPr>
        <w:pStyle w:val="NormReference"/>
        <w:ind w:left="0" w:firstLine="0"/>
        <w:rPr>
          <w:color w:val="auto"/>
          <w:lang w:val="en-GB"/>
        </w:rPr>
      </w:pPr>
    </w:p>
    <w:p w14:paraId="0597616B" w14:textId="77777777" w:rsidR="00AE1F5E" w:rsidRPr="00BF3E18" w:rsidRDefault="005C1348" w:rsidP="00D50FA3">
      <w:pPr>
        <w:pStyle w:val="Heading2"/>
        <w:tabs>
          <w:tab w:val="clear" w:pos="540"/>
          <w:tab w:val="clear" w:pos="700"/>
          <w:tab w:val="left" w:pos="709"/>
        </w:tabs>
        <w:spacing w:before="120" w:after="200" w:line="240" w:lineRule="auto"/>
        <w:ind w:left="709" w:hanging="709"/>
      </w:pPr>
      <w:bookmarkStart w:id="92" w:name="_Toc213764714"/>
      <w:r w:rsidRPr="00BF3E18">
        <w:t>General description</w:t>
      </w:r>
      <w:bookmarkEnd w:id="92"/>
    </w:p>
    <w:p w14:paraId="0597616C" w14:textId="2942C027" w:rsidR="00AE1F5E" w:rsidRPr="00BF3E18" w:rsidRDefault="005C1348">
      <w:r w:rsidRPr="00BF3E18">
        <w:t>S-158:</w:t>
      </w:r>
      <w:r w:rsidR="00095990">
        <w:t>127</w:t>
      </w:r>
      <w:r w:rsidRPr="00BF3E18">
        <w:t xml:space="preserve"> is a specification describing validation checks for S-</w:t>
      </w:r>
      <w:r w:rsidR="00095990">
        <w:t>127</w:t>
      </w:r>
      <w:r w:rsidRPr="00BF3E18">
        <w:t xml:space="preserve"> data products. There are no data products based directly on this edition of S-158:</w:t>
      </w:r>
      <w:r w:rsidR="00095990">
        <w:t>127</w:t>
      </w:r>
      <w:r w:rsidRPr="00BF3E18">
        <w:t xml:space="preserve"> and therefore no general information applicable to data products conforming to it.</w:t>
      </w:r>
    </w:p>
    <w:bookmarkEnd w:id="91"/>
    <w:p w14:paraId="0597616D" w14:textId="77777777" w:rsidR="00AE1F5E" w:rsidRPr="00BF3E18" w:rsidRDefault="00AE1F5E">
      <w:pPr>
        <w:spacing w:after="120" w:line="240" w:lineRule="auto"/>
        <w:ind w:left="1701" w:hanging="1701"/>
      </w:pPr>
    </w:p>
    <w:p w14:paraId="0597616E"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3" w:name="_Toc213764715"/>
      <w:bookmarkStart w:id="94" w:name="_Toc412810747"/>
      <w:r w:rsidRPr="00BF3E18">
        <w:t>Specification metadata and maintenance</w:t>
      </w:r>
      <w:bookmarkEnd w:id="93"/>
    </w:p>
    <w:p w14:paraId="0597616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5" w:name="_Toc213764716"/>
      <w:bookmarkEnd w:id="94"/>
      <w:r w:rsidRPr="00BF3E18">
        <w:t>Specification metadata</w:t>
      </w:r>
      <w:bookmarkEnd w:id="95"/>
    </w:p>
    <w:p w14:paraId="05976170" w14:textId="77777777" w:rsidR="00AE1F5E" w:rsidRPr="00BF3E18" w:rsidRDefault="005C1348">
      <w:pPr>
        <w:pStyle w:val="templatetext"/>
        <w:rPr>
          <w:i w:val="0"/>
          <w:color w:val="auto"/>
          <w:sz w:val="20"/>
        </w:rPr>
      </w:pPr>
      <w:r w:rsidRPr="00BF3E18">
        <w:rPr>
          <w:i w:val="0"/>
          <w:color w:val="auto"/>
          <w:sz w:val="20"/>
        </w:rPr>
        <w:t>This information uniquely identifies this Specification and provides information about its creation and maintenance.</w:t>
      </w:r>
    </w:p>
    <w:p w14:paraId="05976171" w14:textId="4C152901" w:rsidR="00AE1F5E" w:rsidRPr="00BF3E18" w:rsidRDefault="005C1348">
      <w:pPr>
        <w:tabs>
          <w:tab w:val="left" w:pos="1701"/>
        </w:tabs>
        <w:spacing w:after="120" w:line="240" w:lineRule="auto"/>
      </w:pPr>
      <w:r w:rsidRPr="00BF3E18">
        <w:rPr>
          <w:b/>
          <w:sz w:val="22"/>
          <w:szCs w:val="22"/>
        </w:rPr>
        <w:t>Title:</w:t>
      </w:r>
      <w:r w:rsidRPr="00BF3E18">
        <w:t xml:space="preserve"> </w:t>
      </w:r>
      <w:r w:rsidRPr="00BF3E18">
        <w:tab/>
      </w:r>
      <w:r w:rsidR="00BF40B1">
        <w:t>Marine Traffic Management</w:t>
      </w:r>
      <w:r w:rsidRPr="00BF3E18">
        <w:t xml:space="preserve"> Validation Checks</w:t>
      </w:r>
    </w:p>
    <w:p w14:paraId="05976172" w14:textId="519E3751" w:rsidR="00AE1F5E" w:rsidRPr="00BF3E18" w:rsidRDefault="005C1348">
      <w:pPr>
        <w:tabs>
          <w:tab w:val="left" w:pos="1701"/>
        </w:tabs>
        <w:spacing w:after="120" w:line="240" w:lineRule="auto"/>
      </w:pPr>
      <w:r w:rsidRPr="00BF3E18">
        <w:rPr>
          <w:b/>
          <w:sz w:val="22"/>
          <w:szCs w:val="22"/>
        </w:rPr>
        <w:t>Version:</w:t>
      </w:r>
      <w:r w:rsidRPr="00BF3E18">
        <w:t xml:space="preserve"> </w:t>
      </w:r>
      <w:r w:rsidRPr="00BF3E18">
        <w:tab/>
      </w:r>
      <w:r w:rsidR="00502430" w:rsidRPr="00BF3E18">
        <w:t>1.</w:t>
      </w:r>
      <w:r w:rsidR="00BF40B1">
        <w:t>0</w:t>
      </w:r>
      <w:r w:rsidR="00502430" w:rsidRPr="00BF3E18">
        <w:t>.0</w:t>
      </w:r>
    </w:p>
    <w:p w14:paraId="05976173" w14:textId="77EE2B16" w:rsidR="00AE1F5E" w:rsidRPr="00BF3E18" w:rsidRDefault="005C1348">
      <w:pPr>
        <w:tabs>
          <w:tab w:val="left" w:pos="1701"/>
        </w:tabs>
        <w:spacing w:after="120" w:line="240" w:lineRule="auto"/>
      </w:pPr>
      <w:r w:rsidRPr="00BF3E18">
        <w:rPr>
          <w:b/>
          <w:sz w:val="22"/>
          <w:szCs w:val="22"/>
        </w:rPr>
        <w:t>Date:</w:t>
      </w:r>
      <w:r w:rsidRPr="00BF3E18">
        <w:t xml:space="preserve"> </w:t>
      </w:r>
      <w:r w:rsidRPr="00BF3E18">
        <w:tab/>
      </w:r>
      <w:r w:rsidR="00762D0E">
        <w:t>December</w:t>
      </w:r>
      <w:r w:rsidR="00762D0E" w:rsidRPr="00BF3E18">
        <w:t xml:space="preserve"> </w:t>
      </w:r>
      <w:r w:rsidR="00F527B1" w:rsidRPr="00BF3E18">
        <w:t>2025</w:t>
      </w:r>
    </w:p>
    <w:p w14:paraId="05976174" w14:textId="77777777" w:rsidR="00AE1F5E" w:rsidRPr="00BF3E18" w:rsidRDefault="005C1348">
      <w:pPr>
        <w:tabs>
          <w:tab w:val="left" w:pos="1701"/>
        </w:tabs>
        <w:spacing w:after="120" w:line="240" w:lineRule="auto"/>
      </w:pPr>
      <w:r w:rsidRPr="00BF3E18">
        <w:rPr>
          <w:b/>
          <w:sz w:val="22"/>
          <w:szCs w:val="22"/>
        </w:rPr>
        <w:t>Language:</w:t>
      </w:r>
      <w:r w:rsidRPr="00BF3E18">
        <w:t xml:space="preserve"> </w:t>
      </w:r>
      <w:r w:rsidRPr="00BF3E18">
        <w:tab/>
        <w:t>English</w:t>
      </w:r>
    </w:p>
    <w:p w14:paraId="05976175" w14:textId="77777777" w:rsidR="00AE1F5E" w:rsidRPr="00BF3E18" w:rsidRDefault="005C1348">
      <w:pPr>
        <w:tabs>
          <w:tab w:val="left" w:pos="1701"/>
        </w:tabs>
        <w:spacing w:after="120" w:line="240" w:lineRule="auto"/>
      </w:pPr>
      <w:r w:rsidRPr="00BF3E18">
        <w:rPr>
          <w:b/>
          <w:sz w:val="22"/>
          <w:szCs w:val="22"/>
        </w:rPr>
        <w:t>Classification:</w:t>
      </w:r>
      <w:r w:rsidRPr="00BF3E18">
        <w:t xml:space="preserve"> </w:t>
      </w:r>
      <w:r w:rsidRPr="00BF3E18">
        <w:tab/>
        <w:t>Unclassified</w:t>
      </w:r>
    </w:p>
    <w:p w14:paraId="05976176" w14:textId="77777777" w:rsidR="00AE1F5E" w:rsidRPr="00BF3E18" w:rsidRDefault="005C1348">
      <w:pPr>
        <w:tabs>
          <w:tab w:val="left" w:pos="1701"/>
        </w:tabs>
        <w:spacing w:after="0" w:line="240" w:lineRule="auto"/>
      </w:pPr>
      <w:r w:rsidRPr="00BF3E18">
        <w:rPr>
          <w:b/>
          <w:sz w:val="22"/>
          <w:szCs w:val="22"/>
        </w:rPr>
        <w:t>Contact:</w:t>
      </w:r>
      <w:r w:rsidRPr="00BF3E18">
        <w:t xml:space="preserve"> </w:t>
      </w:r>
      <w:r w:rsidRPr="00BF3E18">
        <w:tab/>
      </w:r>
      <w:r w:rsidRPr="00BF3E18">
        <w:rPr>
          <w:rFonts w:cs="Arial"/>
        </w:rPr>
        <w:t>International Hydrographic Organization.</w:t>
      </w:r>
    </w:p>
    <w:p w14:paraId="05976177" w14:textId="77777777" w:rsidR="00AE1F5E" w:rsidRPr="00BF3E18" w:rsidRDefault="005C1348">
      <w:pPr>
        <w:spacing w:after="0" w:line="240" w:lineRule="auto"/>
        <w:ind w:left="1701"/>
        <w:rPr>
          <w:rFonts w:cs="Arial"/>
        </w:rPr>
      </w:pPr>
      <w:r w:rsidRPr="00BF3E18">
        <w:rPr>
          <w:rFonts w:cs="Arial"/>
        </w:rPr>
        <w:t>4 quai Antoine 1er,</w:t>
      </w:r>
    </w:p>
    <w:p w14:paraId="05976178" w14:textId="77777777" w:rsidR="00AE1F5E" w:rsidRPr="00BF3E18" w:rsidRDefault="005C1348">
      <w:pPr>
        <w:spacing w:after="0" w:line="240" w:lineRule="auto"/>
        <w:ind w:left="1701"/>
        <w:rPr>
          <w:rFonts w:cs="Arial"/>
        </w:rPr>
      </w:pPr>
      <w:r w:rsidRPr="00BF3E18">
        <w:rPr>
          <w:rFonts w:cs="Arial"/>
        </w:rPr>
        <w:t>B.P.445 MC 98011 MONACO CEDEX</w:t>
      </w:r>
    </w:p>
    <w:p w14:paraId="05976179" w14:textId="77777777" w:rsidR="00AE1F5E" w:rsidRPr="00BF3E18" w:rsidRDefault="005C1348">
      <w:pPr>
        <w:spacing w:after="0" w:line="240" w:lineRule="auto"/>
        <w:ind w:left="1701"/>
        <w:rPr>
          <w:rFonts w:cs="Arial"/>
        </w:rPr>
      </w:pPr>
      <w:r w:rsidRPr="00BF3E18">
        <w:rPr>
          <w:rFonts w:cs="Arial"/>
        </w:rPr>
        <w:t>Telephone: +377 93 10 81 00</w:t>
      </w:r>
    </w:p>
    <w:p w14:paraId="0597617A" w14:textId="77777777" w:rsidR="00AE1F5E" w:rsidRPr="00BF3E18" w:rsidRDefault="005C1348">
      <w:pPr>
        <w:spacing w:after="0" w:line="240" w:lineRule="auto"/>
        <w:ind w:left="1701"/>
        <w:rPr>
          <w:rFonts w:cs="Arial"/>
        </w:rPr>
      </w:pPr>
      <w:r w:rsidRPr="00BF3E18">
        <w:t xml:space="preserve">B.P. 445 </w:t>
      </w:r>
      <w:r w:rsidRPr="00BF3E18">
        <w:rPr>
          <w:rFonts w:cs="Arial"/>
        </w:rPr>
        <w:t>Fax: + 377 93 10 81 40</w:t>
      </w:r>
    </w:p>
    <w:p w14:paraId="0597617B" w14:textId="77777777" w:rsidR="00AE1F5E" w:rsidRPr="00BF3E18" w:rsidRDefault="005C1348">
      <w:pPr>
        <w:spacing w:after="120" w:line="240" w:lineRule="auto"/>
        <w:ind w:left="1701"/>
      </w:pPr>
      <w:r w:rsidRPr="00BF3E18">
        <w:t xml:space="preserve">Email: </w:t>
      </w:r>
      <w:hyperlink r:id="rId20" w:history="1">
        <w:r w:rsidRPr="00BF3E18">
          <w:rPr>
            <w:rStyle w:val="Hyperlink"/>
          </w:rPr>
          <w:t>info@iho.int</w:t>
        </w:r>
      </w:hyperlink>
    </w:p>
    <w:p w14:paraId="0597617C" w14:textId="77777777" w:rsidR="00AE1F5E" w:rsidRPr="00BF3E18" w:rsidRDefault="005C1348">
      <w:pPr>
        <w:tabs>
          <w:tab w:val="left" w:pos="1701"/>
        </w:tabs>
        <w:spacing w:after="120" w:line="240" w:lineRule="auto"/>
      </w:pPr>
      <w:r w:rsidRPr="00BF3E18">
        <w:rPr>
          <w:b/>
          <w:sz w:val="22"/>
          <w:szCs w:val="22"/>
        </w:rPr>
        <w:t>Role:</w:t>
      </w:r>
      <w:r w:rsidRPr="00BF3E18">
        <w:t xml:space="preserve"> </w:t>
      </w:r>
      <w:r w:rsidRPr="00BF3E18">
        <w:tab/>
        <w:t>Owner</w:t>
      </w:r>
    </w:p>
    <w:p w14:paraId="0597617D" w14:textId="77777777" w:rsidR="00AE1F5E" w:rsidRPr="00BF3E18" w:rsidRDefault="005C1348">
      <w:pPr>
        <w:tabs>
          <w:tab w:val="left" w:pos="1701"/>
        </w:tabs>
        <w:spacing w:after="120" w:line="240" w:lineRule="auto"/>
      </w:pPr>
      <w:r w:rsidRPr="00BF3E18">
        <w:rPr>
          <w:b/>
          <w:sz w:val="22"/>
          <w:szCs w:val="22"/>
        </w:rPr>
        <w:t>URL:</w:t>
      </w:r>
      <w:r w:rsidRPr="00BF3E18">
        <w:t xml:space="preserve"> </w:t>
      </w:r>
      <w:r w:rsidRPr="00BF3E18">
        <w:tab/>
      </w:r>
      <w:hyperlink r:id="rId21" w:history="1">
        <w:r w:rsidRPr="00BF3E18">
          <w:rPr>
            <w:rStyle w:val="Hyperlink"/>
          </w:rPr>
          <w:t>https://registry.iho.int</w:t>
        </w:r>
      </w:hyperlink>
      <w:r w:rsidRPr="00BF3E18">
        <w:t xml:space="preserve"> </w:t>
      </w:r>
    </w:p>
    <w:p w14:paraId="0597617E" w14:textId="20C6526E" w:rsidR="00AE1F5E" w:rsidRPr="00BF3E18" w:rsidRDefault="005C1348">
      <w:pPr>
        <w:tabs>
          <w:tab w:val="left" w:pos="1701"/>
        </w:tabs>
        <w:spacing w:after="120" w:line="240" w:lineRule="auto"/>
      </w:pPr>
      <w:r w:rsidRPr="00BF3E18">
        <w:rPr>
          <w:b/>
          <w:sz w:val="22"/>
          <w:szCs w:val="22"/>
        </w:rPr>
        <w:t>Identifier:</w:t>
      </w:r>
      <w:r w:rsidRPr="00BF3E18">
        <w:t xml:space="preserve"> </w:t>
      </w:r>
      <w:r w:rsidRPr="00BF3E18">
        <w:tab/>
        <w:t>S-158:</w:t>
      </w:r>
      <w:r w:rsidR="00095990">
        <w:t>127</w:t>
      </w:r>
    </w:p>
    <w:p w14:paraId="0597617F" w14:textId="16179FA2" w:rsidR="00AE1F5E" w:rsidRPr="00BF3E18" w:rsidRDefault="005C1348">
      <w:pPr>
        <w:spacing w:after="120" w:line="240" w:lineRule="auto"/>
        <w:ind w:left="1710" w:hanging="1710"/>
      </w:pPr>
      <w:r w:rsidRPr="00BF3E18">
        <w:rPr>
          <w:b/>
          <w:sz w:val="22"/>
          <w:szCs w:val="22"/>
        </w:rPr>
        <w:t>Maintenance:</w:t>
      </w:r>
      <w:r w:rsidRPr="00BF3E18">
        <w:t xml:space="preserve"> </w:t>
      </w:r>
      <w:r w:rsidRPr="00BF3E18">
        <w:tab/>
        <w:t xml:space="preserve">Changes to this Specification are coordinated by the IHO </w:t>
      </w:r>
      <w:r w:rsidR="006D5024">
        <w:rPr>
          <w:rFonts w:eastAsiaTheme="minorEastAsia" w:cs="Arial"/>
        </w:rPr>
        <w:t>Nautical Information Provision Working Group</w:t>
      </w:r>
      <w:r w:rsidRPr="00BF3E18">
        <w:t xml:space="preserve"> and made available via the IHO Publications website. Maintenance of the Product Specification must conform to IHO Technical Resolution 2/2007 (revised 2010). For reporting issues which need correction, use the contact information. </w:t>
      </w:r>
      <w:r w:rsidRPr="00BF3E18">
        <w:rPr>
          <w:rFonts w:hint="eastAsia"/>
        </w:rPr>
        <w:t>Please use the contact information</w:t>
      </w:r>
      <w:r w:rsidRPr="00BF3E18">
        <w:rPr>
          <w:rFonts w:eastAsia="SimSun" w:hint="eastAsia"/>
          <w:lang w:eastAsia="zh-CN"/>
        </w:rPr>
        <w:t xml:space="preserve"> </w:t>
      </w:r>
      <w:r w:rsidRPr="00BF3E18">
        <w:rPr>
          <w:rFonts w:hint="eastAsia"/>
        </w:rPr>
        <w:t>above if amendments to this specification</w:t>
      </w:r>
      <w:r w:rsidRPr="00BF3E18">
        <w:rPr>
          <w:rFonts w:eastAsia="SimSun" w:hint="eastAsia"/>
          <w:lang w:eastAsia="zh-CN"/>
        </w:rPr>
        <w:t xml:space="preserve"> </w:t>
      </w:r>
      <w:r w:rsidRPr="00BF3E18">
        <w:rPr>
          <w:rFonts w:hint="eastAsia"/>
        </w:rPr>
        <w:t xml:space="preserve">need to </w:t>
      </w:r>
      <w:r w:rsidRPr="00BF3E18">
        <w:rPr>
          <w:rFonts w:eastAsia="SimSun" w:hint="eastAsia"/>
          <w:lang w:eastAsia="zh-CN"/>
        </w:rPr>
        <w:t xml:space="preserve">be </w:t>
      </w:r>
      <w:r w:rsidRPr="00BF3E18">
        <w:rPr>
          <w:rFonts w:hint="eastAsia"/>
        </w:rPr>
        <w:t>report</w:t>
      </w:r>
      <w:r w:rsidRPr="00BF3E18">
        <w:rPr>
          <w:rFonts w:eastAsia="SimSun" w:hint="eastAsia"/>
          <w:lang w:eastAsia="zh-CN"/>
        </w:rPr>
        <w:t>ed</w:t>
      </w:r>
      <w:r w:rsidRPr="00BF3E18">
        <w:rPr>
          <w:rFonts w:hint="eastAsia"/>
        </w:rPr>
        <w:t>.</w:t>
      </w:r>
    </w:p>
    <w:p w14:paraId="05976180"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6" w:name="_Toc213764717"/>
      <w:bookmarkStart w:id="97" w:name="_Toc412810749"/>
      <w:r w:rsidRPr="00BF3E18">
        <w:t>Specification maintenance</w:t>
      </w:r>
      <w:bookmarkEnd w:id="96"/>
    </w:p>
    <w:p w14:paraId="05976181"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Introduction</w:t>
      </w:r>
    </w:p>
    <w:bookmarkEnd w:id="97"/>
    <w:p w14:paraId="05976182" w14:textId="60AED649" w:rsidR="00AE1F5E" w:rsidRPr="00BF3E18" w:rsidRDefault="005C1348">
      <w:pPr>
        <w:spacing w:after="120" w:line="240" w:lineRule="auto"/>
      </w:pPr>
      <w:r w:rsidRPr="00BF3E18">
        <w:t>Changes to S-158:</w:t>
      </w:r>
      <w:r w:rsidR="00095990">
        <w:t>127</w:t>
      </w:r>
      <w:r w:rsidRPr="00BF3E18">
        <w:t xml:space="preserve"> will be released by the IHO as a New Edition, revision, or </w:t>
      </w:r>
      <w:r w:rsidR="0071204E" w:rsidRPr="00BF3E18">
        <w:t xml:space="preserve">clarification. </w:t>
      </w:r>
    </w:p>
    <w:p w14:paraId="05976183" w14:textId="77777777" w:rsidR="00AE1F5E" w:rsidRPr="00BF3E18" w:rsidRDefault="005C1348">
      <w:pPr>
        <w:spacing w:after="120" w:line="240" w:lineRule="auto"/>
      </w:pPr>
      <w:r w:rsidRPr="00BF3E18">
        <w:t>The list of checks, which accompanies this document is considered part of this Specification and changes to it are considered changes to this Specification.</w:t>
      </w:r>
    </w:p>
    <w:p w14:paraId="05976184" w14:textId="22DF4479" w:rsidR="00AE1F5E" w:rsidRDefault="005C1348">
      <w:pPr>
        <w:spacing w:after="120" w:line="240" w:lineRule="auto"/>
      </w:pPr>
      <w:r w:rsidRPr="00BF3E18">
        <w:t>S-158:</w:t>
      </w:r>
      <w:r w:rsidR="00095990">
        <w:t>127</w:t>
      </w:r>
      <w:r w:rsidRPr="00BF3E18">
        <w:t xml:space="preserve"> is not accompanied by separate artefacts such as an XML Schema, Feature or Portrayal Catalogue and therefore this clause does not address the question of changes to such derived artefacts.</w:t>
      </w:r>
    </w:p>
    <w:p w14:paraId="1928429F" w14:textId="52A5C936" w:rsidR="00762D0E" w:rsidRPr="00BF3E18" w:rsidRDefault="00762D0E">
      <w:pPr>
        <w:spacing w:after="120" w:line="240" w:lineRule="auto"/>
      </w:pPr>
      <w:r w:rsidRPr="00240B73">
        <w:t>Note that the version numbering for S-158:1</w:t>
      </w:r>
      <w:r w:rsidR="00942FCA">
        <w:t>27</w:t>
      </w:r>
      <w:r w:rsidRPr="00240B73">
        <w:t xml:space="preserve"> conforms to the principles specified in S-158 Edition 1.0.0, which do </w:t>
      </w:r>
      <w:r w:rsidRPr="00240B73">
        <w:rPr>
          <w:b/>
          <w:bCs/>
        </w:rPr>
        <w:t>not</w:t>
      </w:r>
      <w:r w:rsidRPr="00240B73">
        <w:t xml:space="preserve"> mandate a 1/1 correspondence between version numbers </w:t>
      </w:r>
      <w:r>
        <w:t>for</w:t>
      </w:r>
      <w:r w:rsidRPr="00240B73">
        <w:t xml:space="preserve"> S-1</w:t>
      </w:r>
      <w:r w:rsidR="00942FCA">
        <w:t>27</w:t>
      </w:r>
      <w:r w:rsidRPr="00240B73">
        <w:t xml:space="preserve"> and S-158:1</w:t>
      </w:r>
      <w:r w:rsidR="00942FCA">
        <w:t>27</w:t>
      </w:r>
      <w:r w:rsidRPr="00240B73">
        <w:t>.</w:t>
      </w:r>
    </w:p>
    <w:p w14:paraId="05976185"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New Edition</w:t>
      </w:r>
    </w:p>
    <w:p w14:paraId="05976186" w14:textId="7DBC7E7B" w:rsidR="00AE1F5E" w:rsidRPr="00BF3E18" w:rsidRDefault="005C1348">
      <w:pPr>
        <w:spacing w:after="120" w:line="240" w:lineRule="auto"/>
      </w:pPr>
      <w:r w:rsidRPr="00BF3E18">
        <w:t>New Editions of S-158:</w:t>
      </w:r>
      <w:r w:rsidR="00095990">
        <w:t>127</w:t>
      </w:r>
      <w:r w:rsidRPr="00BF3E18">
        <w:t xml:space="preserve"> include at least one of the following changes:</w:t>
      </w:r>
    </w:p>
    <w:p w14:paraId="05976187" w14:textId="77777777" w:rsidR="00AE1F5E" w:rsidRPr="00BF3E18" w:rsidRDefault="005C1348">
      <w:pPr>
        <w:pStyle w:val="ListParagraph"/>
        <w:numPr>
          <w:ilvl w:val="0"/>
          <w:numId w:val="20"/>
        </w:numPr>
        <w:spacing w:line="240" w:lineRule="auto"/>
      </w:pPr>
      <w:r w:rsidRPr="00BF3E18">
        <w:lastRenderedPageBreak/>
        <w:t>introduce a new validation check (of any classification);</w:t>
      </w:r>
    </w:p>
    <w:p w14:paraId="05976188" w14:textId="77777777" w:rsidR="00AE1F5E" w:rsidRPr="00BF3E18" w:rsidRDefault="005C1348">
      <w:pPr>
        <w:pStyle w:val="ListParagraph"/>
        <w:numPr>
          <w:ilvl w:val="0"/>
          <w:numId w:val="20"/>
        </w:numPr>
        <w:spacing w:line="240" w:lineRule="auto"/>
      </w:pPr>
      <w:r w:rsidRPr="00BF3E18">
        <w:t>remove an existing validation check (of any classification);</w:t>
      </w:r>
    </w:p>
    <w:p w14:paraId="05976189" w14:textId="77777777" w:rsidR="00AE1F5E" w:rsidRPr="00BF3E18" w:rsidRDefault="005C1348">
      <w:pPr>
        <w:pStyle w:val="ListParagraph"/>
        <w:numPr>
          <w:ilvl w:val="0"/>
          <w:numId w:val="20"/>
        </w:numPr>
        <w:spacing w:line="240" w:lineRule="auto"/>
      </w:pPr>
      <w:r w:rsidRPr="00BF3E18">
        <w:t>change the classification of a validation check, whether upgrade (such as Error to Critical) or downgrade (such as Error to Warning);</w:t>
      </w:r>
    </w:p>
    <w:p w14:paraId="0597618A" w14:textId="77777777" w:rsidR="00AE1F5E" w:rsidRPr="00BF3E18" w:rsidRDefault="005C1348">
      <w:pPr>
        <w:pStyle w:val="ListParagraph"/>
        <w:numPr>
          <w:ilvl w:val="0"/>
          <w:numId w:val="20"/>
        </w:numPr>
        <w:spacing w:line="240" w:lineRule="auto"/>
      </w:pPr>
      <w:r w:rsidRPr="00BF3E18">
        <w:t>extend a validation check to include new features, conditions, etc., in a way that requires validation software manufacturers to change their software.</w:t>
      </w:r>
    </w:p>
    <w:p w14:paraId="0597618B" w14:textId="03C1DC7D" w:rsidR="00AE1F5E" w:rsidRPr="00BF3E18" w:rsidRDefault="005C1348">
      <w:pPr>
        <w:spacing w:after="120" w:line="240" w:lineRule="auto"/>
      </w:pPr>
      <w:r w:rsidRPr="00BF3E18">
        <w:t>New Editions are likely to require validation software manufacturers to change their software or invalidate datasets which passed validation according to the previous Edition of S-158:</w:t>
      </w:r>
      <w:r w:rsidR="00095990">
        <w:t>127</w:t>
      </w:r>
      <w:r w:rsidRPr="00BF3E18">
        <w:t>.</w:t>
      </w:r>
    </w:p>
    <w:p w14:paraId="0597618C" w14:textId="77777777" w:rsidR="00AE1F5E" w:rsidRPr="00BF3E18" w:rsidRDefault="005C1348">
      <w:pPr>
        <w:spacing w:after="120" w:line="240" w:lineRule="auto"/>
      </w:pPr>
      <w:r w:rsidRPr="00BF3E18">
        <w:t>All cumulative revisions and clarifications must be included with the release of approved New Editions.</w:t>
      </w:r>
    </w:p>
    <w:p w14:paraId="0597618D"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Revision</w:t>
      </w:r>
    </w:p>
    <w:p w14:paraId="0597618E" w14:textId="793695A4" w:rsidR="00AE1F5E" w:rsidRPr="00BF3E18" w:rsidRDefault="005C1348">
      <w:pPr>
        <w:spacing w:after="120" w:line="240" w:lineRule="auto"/>
      </w:pPr>
      <w:r w:rsidRPr="00BF3E18">
        <w:t>Revisions are defined as substantive semantic changes to S-158:</w:t>
      </w:r>
      <w:r w:rsidR="00095990">
        <w:t>127</w:t>
      </w:r>
      <w:r w:rsidRPr="00BF3E18">
        <w:t>. Typically, revisions will change S-158:</w:t>
      </w:r>
      <w:r w:rsidR="00095990">
        <w:t>127</w:t>
      </w:r>
      <w:r w:rsidRPr="00BF3E18">
        <w:t xml:space="preserve"> to correct factual errors or introduce necessary changes that have become evident as a result of practical experience or changing circumstances. Revisions include corrections of misinterpretations of S-</w:t>
      </w:r>
      <w:r w:rsidR="00095990">
        <w:t>127</w:t>
      </w:r>
      <w:r w:rsidRPr="00BF3E18">
        <w:t>, or extensions to checks that do not require changes to validation software.</w:t>
      </w:r>
    </w:p>
    <w:p w14:paraId="0597618F" w14:textId="77777777" w:rsidR="00AE1F5E" w:rsidRPr="00BF3E18" w:rsidRDefault="005C1348">
      <w:pPr>
        <w:spacing w:after="120" w:line="240" w:lineRule="auto"/>
      </w:pPr>
      <w:r w:rsidRPr="00BF3E18">
        <w:t>A revision must not be classified as a clarification. All cumulative clarifications must be included with the release of approved revisions.</w:t>
      </w:r>
    </w:p>
    <w:p w14:paraId="05976190"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Clarification</w:t>
      </w:r>
    </w:p>
    <w:p w14:paraId="05976191" w14:textId="2C5A2708" w:rsidR="00AE1F5E" w:rsidRPr="00BF3E18" w:rsidRDefault="005C1348">
      <w:pPr>
        <w:spacing w:after="120" w:line="240" w:lineRule="auto"/>
      </w:pPr>
      <w:r w:rsidRPr="00BF3E18">
        <w:t>Clarifications are changes to S-158:</w:t>
      </w:r>
      <w:r w:rsidR="00095990">
        <w:t>127</w:t>
      </w:r>
      <w:r w:rsidRPr="00BF3E18">
        <w:t xml:space="preserve"> arising from non-substantive reasons.</w:t>
      </w:r>
    </w:p>
    <w:p w14:paraId="05976192" w14:textId="77777777" w:rsidR="00AE1F5E" w:rsidRPr="00BF3E18" w:rsidRDefault="005C1348">
      <w:pPr>
        <w:spacing w:after="120" w:line="240" w:lineRule="auto"/>
      </w:pPr>
      <w:r w:rsidRPr="00BF3E18">
        <w:t>Typically clarifications for non-substantive reasons remove ambiguity; correct grammatical and spelling errors; amend or update cross references; revise check messages or clarify check descriptions without requiring manufacturers to change their software.</w:t>
      </w:r>
    </w:p>
    <w:p w14:paraId="05976193"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Version numbers</w:t>
      </w:r>
    </w:p>
    <w:p w14:paraId="05976194" w14:textId="7CC82CC6" w:rsidR="00AE1F5E" w:rsidRPr="00BF3E18" w:rsidRDefault="005C1348">
      <w:pPr>
        <w:spacing w:after="120" w:line="240" w:lineRule="auto"/>
      </w:pPr>
      <w:r w:rsidRPr="00BF3E18">
        <w:t xml:space="preserve">The associated version control numbering to identify changes (boldface </w:t>
      </w:r>
      <w:r w:rsidRPr="00BF3E18">
        <w:rPr>
          <w:b/>
          <w:bCs/>
        </w:rPr>
        <w:t>n</w:t>
      </w:r>
      <w:r w:rsidRPr="00BF3E18">
        <w:t>) to S-158:</w:t>
      </w:r>
      <w:r w:rsidR="00095990">
        <w:t>127</w:t>
      </w:r>
      <w:r w:rsidRPr="00BF3E18">
        <w:t xml:space="preserve"> must be as follows:</w:t>
      </w:r>
    </w:p>
    <w:p w14:paraId="05976195" w14:textId="77777777" w:rsidR="00AE1F5E" w:rsidRPr="00BF3E18" w:rsidRDefault="005C1348">
      <w:pPr>
        <w:spacing w:after="120" w:line="240" w:lineRule="auto"/>
      </w:pPr>
      <w:r w:rsidRPr="00BF3E18">
        <w:t xml:space="preserve">New Editions denoted as </w:t>
      </w:r>
      <w:r w:rsidRPr="00BF3E18">
        <w:rPr>
          <w:b/>
          <w:sz w:val="28"/>
          <w:szCs w:val="28"/>
        </w:rPr>
        <w:t>n</w:t>
      </w:r>
      <w:r w:rsidRPr="00BF3E18">
        <w:t>.0.0</w:t>
      </w:r>
    </w:p>
    <w:p w14:paraId="05976196" w14:textId="77777777" w:rsidR="00AE1F5E" w:rsidRPr="00BF3E18" w:rsidRDefault="005C1348">
      <w:pPr>
        <w:spacing w:after="120" w:line="240" w:lineRule="auto"/>
      </w:pPr>
      <w:r w:rsidRPr="00BF3E18">
        <w:t>Revisions denoted as n.</w:t>
      </w:r>
      <w:r w:rsidRPr="00BF3E18">
        <w:rPr>
          <w:b/>
          <w:sz w:val="28"/>
          <w:szCs w:val="28"/>
        </w:rPr>
        <w:t>n</w:t>
      </w:r>
      <w:r w:rsidRPr="00BF3E18">
        <w:t>.0</w:t>
      </w:r>
    </w:p>
    <w:p w14:paraId="05976197" w14:textId="77777777" w:rsidR="00AE1F5E" w:rsidRPr="00BF3E18" w:rsidRDefault="005C1348">
      <w:pPr>
        <w:spacing w:after="120" w:line="240" w:lineRule="auto"/>
        <w:rPr>
          <w:b/>
          <w:sz w:val="28"/>
          <w:szCs w:val="28"/>
        </w:rPr>
      </w:pPr>
      <w:r w:rsidRPr="00BF3E18">
        <w:t>Clarifications denoted as n.n.</w:t>
      </w:r>
      <w:r w:rsidRPr="00BF3E18">
        <w:rPr>
          <w:b/>
          <w:sz w:val="28"/>
          <w:szCs w:val="28"/>
        </w:rPr>
        <w:t>n</w:t>
      </w:r>
    </w:p>
    <w:p w14:paraId="51EF6F9F" w14:textId="77777777" w:rsidR="00C66A70" w:rsidRPr="00BF3E18" w:rsidRDefault="00C66A70">
      <w:pPr>
        <w:spacing w:after="120" w:line="240" w:lineRule="auto"/>
        <w:rPr>
          <w:bCs/>
        </w:rPr>
      </w:pPr>
    </w:p>
    <w:p w14:paraId="05976198" w14:textId="77777777" w:rsidR="00AE1F5E" w:rsidRPr="00BF3E18" w:rsidRDefault="005C1348" w:rsidP="00D50FA3">
      <w:pPr>
        <w:pStyle w:val="Heading1"/>
        <w:tabs>
          <w:tab w:val="clear" w:pos="400"/>
        </w:tabs>
        <w:spacing w:before="120" w:after="200" w:line="240" w:lineRule="auto"/>
        <w:ind w:left="567" w:hanging="567"/>
      </w:pPr>
      <w:bookmarkStart w:id="98" w:name="_Toc213764718"/>
      <w:r w:rsidRPr="00BF3E18">
        <w:t>Check Structure</w:t>
      </w:r>
      <w:bookmarkEnd w:id="98"/>
    </w:p>
    <w:p w14:paraId="5F9015F3" w14:textId="19518D23" w:rsidR="00A40D40" w:rsidRPr="00BF3E18" w:rsidRDefault="005C1348">
      <w:pPr>
        <w:tabs>
          <w:tab w:val="left" w:pos="1701"/>
        </w:tabs>
        <w:spacing w:after="120" w:line="240" w:lineRule="auto"/>
      </w:pPr>
      <w:r w:rsidRPr="00BF3E18">
        <w:t>Check structure in S-158:</w:t>
      </w:r>
      <w:r w:rsidR="00095990">
        <w:t>127</w:t>
      </w:r>
      <w:r w:rsidRPr="00BF3E18">
        <w:t xml:space="preserve"> includes the fields specified in S-158</w:t>
      </w:r>
      <w:r w:rsidR="00A40D40">
        <w:t>, with the following additional columns:</w:t>
      </w:r>
    </w:p>
    <w:p w14:paraId="7D7E393B" w14:textId="6E84B66A" w:rsidR="003A4CB3" w:rsidRDefault="003A4CB3" w:rsidP="003A4CB3">
      <w:pPr>
        <w:pStyle w:val="Caption"/>
        <w:keepNext/>
      </w:pPr>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1</w:t>
      </w:r>
      <w:r>
        <w:fldChar w:fldCharType="end"/>
      </w:r>
      <w:r>
        <w:t xml:space="preserve"> - </w:t>
      </w:r>
      <w:r w:rsidRPr="00A02769">
        <w:t>Product-specific additions to the generic validation checks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1790"/>
        <w:gridCol w:w="7226"/>
      </w:tblGrid>
      <w:tr w:rsidR="00A40D40" w:rsidRPr="00757D40" w14:paraId="5E3D79B3" w14:textId="77777777" w:rsidTr="00A62BF0">
        <w:trPr>
          <w:cantSplit/>
          <w:tblHeader/>
        </w:trPr>
        <w:tc>
          <w:tcPr>
            <w:tcW w:w="0" w:type="auto"/>
            <w:shd w:val="clear" w:color="auto" w:fill="D9D9D9"/>
          </w:tcPr>
          <w:p w14:paraId="317396F3" w14:textId="77777777" w:rsidR="00A40D40" w:rsidRPr="00757D40" w:rsidRDefault="00A40D40" w:rsidP="00A62BF0">
            <w:pPr>
              <w:tabs>
                <w:tab w:val="left" w:pos="1701"/>
              </w:tabs>
              <w:spacing w:after="120" w:line="240" w:lineRule="auto"/>
              <w:rPr>
                <w:b/>
                <w:bCs/>
                <w:lang w:val="en-AU"/>
              </w:rPr>
            </w:pPr>
            <w:r w:rsidRPr="00757D40">
              <w:rPr>
                <w:b/>
                <w:bCs/>
                <w:lang w:val="en-AU"/>
              </w:rPr>
              <w:t>Column Name (Tag)</w:t>
            </w:r>
          </w:p>
        </w:tc>
        <w:tc>
          <w:tcPr>
            <w:tcW w:w="0" w:type="auto"/>
            <w:shd w:val="clear" w:color="auto" w:fill="D9D9D9"/>
          </w:tcPr>
          <w:p w14:paraId="3A72B95A" w14:textId="77777777" w:rsidR="00A40D40" w:rsidRPr="00757D40" w:rsidRDefault="00A40D40" w:rsidP="00A62BF0">
            <w:pPr>
              <w:tabs>
                <w:tab w:val="left" w:pos="1701"/>
              </w:tabs>
              <w:spacing w:after="120" w:line="240" w:lineRule="auto"/>
              <w:rPr>
                <w:b/>
                <w:bCs/>
                <w:lang w:val="en-AU"/>
              </w:rPr>
            </w:pPr>
            <w:r w:rsidRPr="00757D40">
              <w:rPr>
                <w:b/>
                <w:bCs/>
                <w:lang w:val="en-AU"/>
              </w:rPr>
              <w:t>Description</w:t>
            </w:r>
          </w:p>
        </w:tc>
      </w:tr>
      <w:tr w:rsidR="00A40D40" w:rsidRPr="00757D40" w14:paraId="37D1FE99" w14:textId="77777777" w:rsidTr="00A62BF0">
        <w:trPr>
          <w:cantSplit/>
        </w:trPr>
        <w:tc>
          <w:tcPr>
            <w:tcW w:w="0" w:type="auto"/>
          </w:tcPr>
          <w:p w14:paraId="7772B738" w14:textId="77777777" w:rsidR="00A40D40" w:rsidRPr="00757D40" w:rsidRDefault="00A40D40" w:rsidP="00A62BF0">
            <w:pPr>
              <w:tabs>
                <w:tab w:val="left" w:pos="1701"/>
              </w:tabs>
              <w:spacing w:after="120" w:line="240" w:lineRule="auto"/>
              <w:rPr>
                <w:lang w:val="en-AU"/>
              </w:rPr>
            </w:pPr>
            <w:r>
              <w:rPr>
                <w:lang w:val="en-AU"/>
              </w:rPr>
              <w:t>Apply To</w:t>
            </w:r>
          </w:p>
          <w:p w14:paraId="06EBCE77" w14:textId="77777777" w:rsidR="00A40D40" w:rsidRPr="00757D40" w:rsidRDefault="00A40D40" w:rsidP="00A62BF0">
            <w:pPr>
              <w:tabs>
                <w:tab w:val="left" w:pos="1701"/>
              </w:tabs>
              <w:spacing w:after="120" w:line="240" w:lineRule="auto"/>
              <w:rPr>
                <w:lang w:val="en-AU"/>
              </w:rPr>
            </w:pPr>
            <w:r w:rsidRPr="00757D40">
              <w:rPr>
                <w:lang w:val="en-AU"/>
              </w:rPr>
              <w:t>(</w:t>
            </w:r>
            <w:r>
              <w:rPr>
                <w:lang w:val="en-AU"/>
              </w:rPr>
              <w:t>Apply_To</w:t>
            </w:r>
            <w:r w:rsidRPr="00757D40">
              <w:rPr>
                <w:lang w:val="en-AU"/>
              </w:rPr>
              <w:t>)</w:t>
            </w:r>
          </w:p>
        </w:tc>
        <w:tc>
          <w:tcPr>
            <w:tcW w:w="0" w:type="auto"/>
          </w:tcPr>
          <w:p w14:paraId="1F5C6D18" w14:textId="77777777" w:rsidR="00A40D40" w:rsidRPr="00757D40" w:rsidRDefault="00A40D40" w:rsidP="00A62BF0">
            <w:pPr>
              <w:tabs>
                <w:tab w:val="left" w:pos="1701"/>
              </w:tabs>
              <w:spacing w:after="120" w:line="240" w:lineRule="auto"/>
              <w:rPr>
                <w:lang w:val="en-AU"/>
              </w:rPr>
            </w:pPr>
            <w:r>
              <w:rPr>
                <w:lang w:val="en-AU"/>
              </w:rPr>
              <w:t>Whether the check applies to a base, update, or post-update dataset. These terms are defined in Table 2.2 following.</w:t>
            </w:r>
          </w:p>
        </w:tc>
      </w:tr>
      <w:tr w:rsidR="00A40D40" w:rsidRPr="00757D40" w14:paraId="5C24BC9B" w14:textId="77777777" w:rsidTr="00A62BF0">
        <w:trPr>
          <w:cantSplit/>
        </w:trPr>
        <w:tc>
          <w:tcPr>
            <w:tcW w:w="0" w:type="auto"/>
          </w:tcPr>
          <w:p w14:paraId="0E20F4FF" w14:textId="77777777" w:rsidR="00A40D40" w:rsidRPr="00757D40" w:rsidRDefault="00A40D40" w:rsidP="00A62BF0">
            <w:pPr>
              <w:tabs>
                <w:tab w:val="left" w:pos="1701"/>
              </w:tabs>
              <w:spacing w:after="120" w:line="240" w:lineRule="auto"/>
              <w:rPr>
                <w:lang w:val="en-AU"/>
              </w:rPr>
            </w:pPr>
            <w:r>
              <w:rPr>
                <w:lang w:val="en-AU"/>
              </w:rPr>
              <w:t>Remarks</w:t>
            </w:r>
          </w:p>
          <w:p w14:paraId="2163A412" w14:textId="77777777" w:rsidR="00A40D40" w:rsidRPr="00757D40" w:rsidRDefault="00A40D40" w:rsidP="00A62BF0">
            <w:pPr>
              <w:tabs>
                <w:tab w:val="left" w:pos="1701"/>
              </w:tabs>
              <w:spacing w:after="120" w:line="240" w:lineRule="auto"/>
              <w:rPr>
                <w:lang w:val="en-AU"/>
              </w:rPr>
            </w:pPr>
            <w:r w:rsidRPr="00757D40">
              <w:rPr>
                <w:lang w:val="en-AU"/>
              </w:rPr>
              <w:t>(</w:t>
            </w:r>
            <w:r>
              <w:rPr>
                <w:lang w:val="en-AU"/>
              </w:rPr>
              <w:t>Remarks</w:t>
            </w:r>
            <w:r w:rsidRPr="00757D40">
              <w:rPr>
                <w:lang w:val="en-AU"/>
              </w:rPr>
              <w:t>)</w:t>
            </w:r>
          </w:p>
        </w:tc>
        <w:tc>
          <w:tcPr>
            <w:tcW w:w="0" w:type="auto"/>
          </w:tcPr>
          <w:p w14:paraId="0699FA51" w14:textId="77777777" w:rsidR="00A40D40" w:rsidRPr="00757D40" w:rsidRDefault="00A40D40" w:rsidP="00A62BF0">
            <w:pPr>
              <w:tabs>
                <w:tab w:val="left" w:pos="1701"/>
              </w:tabs>
              <w:spacing w:after="120" w:line="240" w:lineRule="auto"/>
              <w:rPr>
                <w:lang w:val="en-AU"/>
              </w:rPr>
            </w:pPr>
            <w:r>
              <w:rPr>
                <w:lang w:val="en-AU"/>
              </w:rPr>
              <w:t>Optional notes pertaining to the check.</w:t>
            </w:r>
          </w:p>
        </w:tc>
      </w:tr>
    </w:tbl>
    <w:p w14:paraId="6738D4C9" w14:textId="77777777" w:rsidR="0077178B" w:rsidRDefault="0077178B">
      <w:pPr>
        <w:tabs>
          <w:tab w:val="left" w:pos="1701"/>
        </w:tabs>
        <w:spacing w:after="120" w:line="240" w:lineRule="auto"/>
      </w:pPr>
    </w:p>
    <w:p w14:paraId="60E3B971" w14:textId="77777777" w:rsidR="00A40D40" w:rsidRDefault="00A40D40">
      <w:pPr>
        <w:tabs>
          <w:tab w:val="left" w:pos="1701"/>
        </w:tabs>
        <w:spacing w:after="120" w:line="240" w:lineRule="auto"/>
      </w:pPr>
    </w:p>
    <w:p w14:paraId="229AF545" w14:textId="3449AFF8" w:rsidR="003A4CB3" w:rsidRDefault="003A4CB3" w:rsidP="003A4CB3">
      <w:pPr>
        <w:pStyle w:val="Caption"/>
        <w:keepNext/>
      </w:pPr>
      <w:r>
        <w:lastRenderedPageBreak/>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2</w:t>
      </w:r>
      <w:r>
        <w:fldChar w:fldCharType="end"/>
      </w:r>
      <w:r>
        <w:t xml:space="preserve"> - Check application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A40D40" w:rsidRPr="00757D40" w14:paraId="3955DFD5" w14:textId="77777777" w:rsidTr="00A62BF0">
        <w:trPr>
          <w:cantSplit/>
          <w:tblHeader/>
        </w:trPr>
        <w:tc>
          <w:tcPr>
            <w:tcW w:w="59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8AB1BD" w14:textId="77777777" w:rsidR="00A40D40" w:rsidRPr="00757D40" w:rsidRDefault="00A40D40" w:rsidP="00A62BF0">
            <w:pPr>
              <w:tabs>
                <w:tab w:val="left" w:pos="1701"/>
              </w:tabs>
              <w:spacing w:after="120" w:line="240" w:lineRule="auto"/>
              <w:rPr>
                <w:b/>
                <w:bCs/>
                <w:lang w:val="en-US"/>
              </w:rPr>
            </w:pPr>
            <w:r w:rsidRPr="00757D40">
              <w:rPr>
                <w:b/>
                <w:bCs/>
                <w:lang w:val="en-US"/>
              </w:rPr>
              <w:t>Indicator</w:t>
            </w:r>
          </w:p>
        </w:tc>
        <w:tc>
          <w:tcPr>
            <w:tcW w:w="9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D16292" w14:textId="77777777" w:rsidR="00A40D40" w:rsidRPr="00757D40" w:rsidRDefault="00A40D40" w:rsidP="00A62BF0">
            <w:pPr>
              <w:tabs>
                <w:tab w:val="left" w:pos="1701"/>
              </w:tabs>
              <w:spacing w:after="120" w:line="240" w:lineRule="auto"/>
              <w:rPr>
                <w:b/>
                <w:bCs/>
                <w:lang w:val="en-US"/>
              </w:rPr>
            </w:pPr>
            <w:r w:rsidRPr="00757D40">
              <w:rPr>
                <w:b/>
                <w:bCs/>
                <w:lang w:val="en-US"/>
              </w:rPr>
              <w:t>Applies to</w:t>
            </w:r>
          </w:p>
        </w:tc>
        <w:tc>
          <w:tcPr>
            <w:tcW w:w="3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BF5CBF" w14:textId="77777777" w:rsidR="00A40D40" w:rsidRPr="00757D40" w:rsidRDefault="00A40D40" w:rsidP="00A62BF0">
            <w:pPr>
              <w:tabs>
                <w:tab w:val="left" w:pos="1701"/>
              </w:tabs>
              <w:spacing w:after="120" w:line="240" w:lineRule="auto"/>
              <w:rPr>
                <w:b/>
                <w:bCs/>
                <w:lang w:val="en-US"/>
              </w:rPr>
            </w:pPr>
            <w:r w:rsidRPr="00757D40">
              <w:rPr>
                <w:b/>
                <w:bCs/>
                <w:lang w:val="en-US"/>
              </w:rPr>
              <w:t>Description</w:t>
            </w:r>
          </w:p>
        </w:tc>
      </w:tr>
      <w:tr w:rsidR="00A40D40" w:rsidRPr="00757D40" w14:paraId="55B2367B" w14:textId="77777777" w:rsidTr="00A62BF0">
        <w:trPr>
          <w:cantSplit/>
        </w:trPr>
        <w:tc>
          <w:tcPr>
            <w:tcW w:w="596" w:type="pct"/>
            <w:tcBorders>
              <w:top w:val="single" w:sz="4" w:space="0" w:color="auto"/>
              <w:left w:val="single" w:sz="4" w:space="0" w:color="auto"/>
              <w:bottom w:val="single" w:sz="4" w:space="0" w:color="auto"/>
              <w:right w:val="single" w:sz="4" w:space="0" w:color="auto"/>
            </w:tcBorders>
            <w:hideMark/>
          </w:tcPr>
          <w:p w14:paraId="2E78BD0E" w14:textId="77777777" w:rsidR="00A40D40" w:rsidRPr="00757D40" w:rsidRDefault="00A40D40" w:rsidP="00A62BF0">
            <w:pPr>
              <w:tabs>
                <w:tab w:val="left" w:pos="1701"/>
              </w:tabs>
              <w:spacing w:after="120" w:line="240" w:lineRule="auto"/>
              <w:rPr>
                <w:lang w:val="en-US"/>
              </w:rPr>
            </w:pPr>
            <w:r w:rsidRPr="00757D40">
              <w:rPr>
                <w:lang w:val="en-US"/>
              </w:rPr>
              <w:t>B</w:t>
            </w:r>
          </w:p>
        </w:tc>
        <w:tc>
          <w:tcPr>
            <w:tcW w:w="955" w:type="pct"/>
            <w:tcBorders>
              <w:top w:val="single" w:sz="4" w:space="0" w:color="auto"/>
              <w:left w:val="single" w:sz="4" w:space="0" w:color="auto"/>
              <w:bottom w:val="single" w:sz="4" w:space="0" w:color="auto"/>
              <w:right w:val="single" w:sz="4" w:space="0" w:color="auto"/>
            </w:tcBorders>
            <w:hideMark/>
          </w:tcPr>
          <w:p w14:paraId="68F99148" w14:textId="77777777" w:rsidR="00A40D40" w:rsidRPr="00757D40" w:rsidRDefault="00A40D40" w:rsidP="00A62BF0">
            <w:pPr>
              <w:tabs>
                <w:tab w:val="left" w:pos="1701"/>
              </w:tabs>
              <w:spacing w:after="120" w:line="240" w:lineRule="auto"/>
              <w:rPr>
                <w:lang w:val="en-US"/>
              </w:rPr>
            </w:pPr>
            <w:r w:rsidRPr="00757D40">
              <w:rPr>
                <w:lang w:val="en-US"/>
              </w:rPr>
              <w:t>Base</w:t>
            </w:r>
          </w:p>
        </w:tc>
        <w:tc>
          <w:tcPr>
            <w:tcW w:w="3449" w:type="pct"/>
            <w:tcBorders>
              <w:top w:val="single" w:sz="4" w:space="0" w:color="auto"/>
              <w:left w:val="single" w:sz="4" w:space="0" w:color="auto"/>
              <w:bottom w:val="single" w:sz="4" w:space="0" w:color="auto"/>
              <w:right w:val="single" w:sz="4" w:space="0" w:color="auto"/>
            </w:tcBorders>
            <w:hideMark/>
          </w:tcPr>
          <w:p w14:paraId="49477722" w14:textId="77777777" w:rsidR="00A40D40" w:rsidRPr="00757D40" w:rsidRDefault="00A40D40" w:rsidP="00A62BF0">
            <w:pPr>
              <w:tabs>
                <w:tab w:val="left" w:pos="1701"/>
              </w:tabs>
              <w:spacing w:after="120" w:line="240" w:lineRule="auto"/>
              <w:rPr>
                <w:lang w:val="en-US"/>
              </w:rPr>
            </w:pPr>
            <w:r w:rsidRPr="00757D40">
              <w:rPr>
                <w:lang w:val="en-US"/>
              </w:rPr>
              <w:t>Apply check to new dataset, new edition, and post-update dataset (after updates have been applied to the base).</w:t>
            </w:r>
          </w:p>
        </w:tc>
      </w:tr>
      <w:tr w:rsidR="00A40D40" w:rsidRPr="00757D40" w14:paraId="53823C75" w14:textId="77777777" w:rsidTr="00A62BF0">
        <w:trPr>
          <w:cantSplit/>
        </w:trPr>
        <w:tc>
          <w:tcPr>
            <w:tcW w:w="596" w:type="pct"/>
            <w:tcBorders>
              <w:top w:val="single" w:sz="4" w:space="0" w:color="auto"/>
              <w:left w:val="single" w:sz="4" w:space="0" w:color="auto"/>
              <w:bottom w:val="single" w:sz="4" w:space="0" w:color="auto"/>
              <w:right w:val="single" w:sz="4" w:space="0" w:color="auto"/>
            </w:tcBorders>
            <w:hideMark/>
          </w:tcPr>
          <w:p w14:paraId="30E0F270" w14:textId="77777777" w:rsidR="00A40D40" w:rsidRPr="00757D40" w:rsidRDefault="00A40D40" w:rsidP="00A62BF0">
            <w:pPr>
              <w:tabs>
                <w:tab w:val="left" w:pos="1701"/>
              </w:tabs>
              <w:spacing w:after="120" w:line="240" w:lineRule="auto"/>
              <w:rPr>
                <w:lang w:val="en-US"/>
              </w:rPr>
            </w:pPr>
            <w:r w:rsidRPr="00757D40">
              <w:rPr>
                <w:lang w:val="en-US"/>
              </w:rPr>
              <w:t>U</w:t>
            </w:r>
          </w:p>
        </w:tc>
        <w:tc>
          <w:tcPr>
            <w:tcW w:w="955" w:type="pct"/>
            <w:tcBorders>
              <w:top w:val="single" w:sz="4" w:space="0" w:color="auto"/>
              <w:left w:val="single" w:sz="4" w:space="0" w:color="auto"/>
              <w:bottom w:val="single" w:sz="4" w:space="0" w:color="auto"/>
              <w:right w:val="single" w:sz="4" w:space="0" w:color="auto"/>
            </w:tcBorders>
            <w:hideMark/>
          </w:tcPr>
          <w:p w14:paraId="40C17FCA" w14:textId="77777777" w:rsidR="00A40D40" w:rsidRPr="00757D40" w:rsidRDefault="00A40D40" w:rsidP="00A62BF0">
            <w:pPr>
              <w:tabs>
                <w:tab w:val="left" w:pos="1701"/>
              </w:tabs>
              <w:spacing w:after="120" w:line="240" w:lineRule="auto"/>
              <w:rPr>
                <w:lang w:val="en-US"/>
              </w:rPr>
            </w:pPr>
            <w:r w:rsidRPr="00757D40">
              <w:rPr>
                <w:lang w:val="en-US"/>
              </w:rPr>
              <w:t>Update</w:t>
            </w:r>
          </w:p>
        </w:tc>
        <w:tc>
          <w:tcPr>
            <w:tcW w:w="3449" w:type="pct"/>
            <w:tcBorders>
              <w:top w:val="single" w:sz="4" w:space="0" w:color="auto"/>
              <w:left w:val="single" w:sz="4" w:space="0" w:color="auto"/>
              <w:bottom w:val="single" w:sz="4" w:space="0" w:color="auto"/>
              <w:right w:val="single" w:sz="4" w:space="0" w:color="auto"/>
            </w:tcBorders>
            <w:hideMark/>
          </w:tcPr>
          <w:p w14:paraId="5A503EB3" w14:textId="77777777" w:rsidR="00A40D40" w:rsidRPr="00757D40" w:rsidRDefault="00A40D40" w:rsidP="00A62BF0">
            <w:pPr>
              <w:tabs>
                <w:tab w:val="left" w:pos="1701"/>
              </w:tabs>
              <w:spacing w:after="120" w:line="240" w:lineRule="auto"/>
              <w:rPr>
                <w:lang w:val="en-US"/>
              </w:rPr>
            </w:pPr>
            <w:r w:rsidRPr="00757D40">
              <w:rPr>
                <w:lang w:val="en-US"/>
              </w:rPr>
              <w:t>Apply check to update datasets in isolation.</w:t>
            </w:r>
          </w:p>
        </w:tc>
      </w:tr>
      <w:tr w:rsidR="00A40D40" w:rsidRPr="00757D40" w14:paraId="1B42D72D" w14:textId="77777777" w:rsidTr="00A62BF0">
        <w:trPr>
          <w:cantSplit/>
        </w:trPr>
        <w:tc>
          <w:tcPr>
            <w:tcW w:w="596" w:type="pct"/>
            <w:tcBorders>
              <w:top w:val="single" w:sz="4" w:space="0" w:color="auto"/>
              <w:left w:val="single" w:sz="4" w:space="0" w:color="auto"/>
              <w:bottom w:val="single" w:sz="4" w:space="0" w:color="auto"/>
              <w:right w:val="single" w:sz="4" w:space="0" w:color="auto"/>
            </w:tcBorders>
            <w:hideMark/>
          </w:tcPr>
          <w:p w14:paraId="46562FC4" w14:textId="77777777" w:rsidR="00A40D40" w:rsidRPr="00757D40" w:rsidRDefault="00A40D40" w:rsidP="00A62BF0">
            <w:pPr>
              <w:tabs>
                <w:tab w:val="left" w:pos="1701"/>
              </w:tabs>
              <w:spacing w:after="120" w:line="240" w:lineRule="auto"/>
              <w:rPr>
                <w:lang w:val="en-US"/>
              </w:rPr>
            </w:pPr>
            <w:r w:rsidRPr="00757D40">
              <w:rPr>
                <w:lang w:val="en-US"/>
              </w:rPr>
              <w:t>S</w:t>
            </w:r>
          </w:p>
        </w:tc>
        <w:tc>
          <w:tcPr>
            <w:tcW w:w="955" w:type="pct"/>
            <w:tcBorders>
              <w:top w:val="single" w:sz="4" w:space="0" w:color="auto"/>
              <w:left w:val="single" w:sz="4" w:space="0" w:color="auto"/>
              <w:bottom w:val="single" w:sz="4" w:space="0" w:color="auto"/>
              <w:right w:val="single" w:sz="4" w:space="0" w:color="auto"/>
            </w:tcBorders>
            <w:hideMark/>
          </w:tcPr>
          <w:p w14:paraId="7373552E" w14:textId="77777777" w:rsidR="00A40D40" w:rsidRPr="00757D40" w:rsidRDefault="00A40D40" w:rsidP="00A62BF0">
            <w:pPr>
              <w:tabs>
                <w:tab w:val="left" w:pos="1701"/>
              </w:tabs>
              <w:spacing w:after="120" w:line="240" w:lineRule="auto"/>
              <w:rPr>
                <w:lang w:val="en-US"/>
              </w:rPr>
            </w:pPr>
            <w:r w:rsidRPr="00757D40">
              <w:rPr>
                <w:lang w:val="en-US"/>
              </w:rPr>
              <w:t>Post-update</w:t>
            </w:r>
          </w:p>
        </w:tc>
        <w:tc>
          <w:tcPr>
            <w:tcW w:w="3449" w:type="pct"/>
            <w:tcBorders>
              <w:top w:val="single" w:sz="4" w:space="0" w:color="auto"/>
              <w:left w:val="single" w:sz="4" w:space="0" w:color="auto"/>
              <w:bottom w:val="single" w:sz="4" w:space="0" w:color="auto"/>
              <w:right w:val="single" w:sz="4" w:space="0" w:color="auto"/>
            </w:tcBorders>
            <w:hideMark/>
          </w:tcPr>
          <w:p w14:paraId="2A97C3E4" w14:textId="77777777" w:rsidR="00A40D40" w:rsidRPr="00757D40" w:rsidRDefault="00A40D40" w:rsidP="00A62BF0">
            <w:pPr>
              <w:tabs>
                <w:tab w:val="left" w:pos="1701"/>
              </w:tabs>
              <w:spacing w:after="120" w:line="240" w:lineRule="auto"/>
              <w:rPr>
                <w:lang w:val="en-US"/>
              </w:rPr>
            </w:pPr>
            <w:r w:rsidRPr="00757D40">
              <w:rPr>
                <w:lang w:val="en-US"/>
              </w:rPr>
              <w:t>Apply check only to a post-update dataset, i.e., subsequent to application of all available updates.</w:t>
            </w:r>
          </w:p>
        </w:tc>
      </w:tr>
    </w:tbl>
    <w:p w14:paraId="7C3CCB31" w14:textId="77777777" w:rsidR="00A40D40" w:rsidRPr="00BF3E18" w:rsidRDefault="00A40D40">
      <w:pPr>
        <w:tabs>
          <w:tab w:val="left" w:pos="1701"/>
        </w:tabs>
        <w:spacing w:after="120" w:line="240" w:lineRule="auto"/>
      </w:pPr>
    </w:p>
    <w:p w14:paraId="0597619A" w14:textId="77777777" w:rsidR="00AE1F5E" w:rsidRPr="00BF3E18" w:rsidRDefault="005C1348" w:rsidP="00D50FA3">
      <w:pPr>
        <w:pStyle w:val="Heading1"/>
        <w:tabs>
          <w:tab w:val="clear" w:pos="400"/>
        </w:tabs>
        <w:spacing w:before="120" w:after="200" w:line="240" w:lineRule="auto"/>
        <w:ind w:left="567" w:hanging="567"/>
      </w:pPr>
      <w:bookmarkStart w:id="99" w:name="_Ref172572327"/>
      <w:bookmarkStart w:id="100" w:name="_Toc213764719"/>
      <w:r w:rsidRPr="00BF3E18">
        <w:t>Check Syntax</w:t>
      </w:r>
      <w:bookmarkEnd w:id="99"/>
      <w:bookmarkEnd w:id="100"/>
    </w:p>
    <w:p w14:paraId="0597619B" w14:textId="77777777" w:rsidR="00AE1F5E" w:rsidRPr="00BF3E18" w:rsidRDefault="005C1348" w:rsidP="00D50FA3">
      <w:pPr>
        <w:spacing w:after="120"/>
      </w:pPr>
      <w:r w:rsidRPr="00BF3E18">
        <w:t>The check syntax conforms to the syntax and operators for product-specific checks described in S-158 clause 4.2.</w:t>
      </w:r>
    </w:p>
    <w:p w14:paraId="0597619C" w14:textId="77777777" w:rsidR="00AE1F5E" w:rsidRPr="00BF3E18" w:rsidRDefault="005C1348" w:rsidP="00D50FA3">
      <w:pPr>
        <w:pStyle w:val="Heading1"/>
        <w:tabs>
          <w:tab w:val="clear" w:pos="400"/>
        </w:tabs>
        <w:spacing w:before="120" w:after="200" w:line="240" w:lineRule="auto"/>
        <w:ind w:left="567" w:hanging="567"/>
      </w:pPr>
      <w:bookmarkStart w:id="101" w:name="_Ref179908070"/>
      <w:bookmarkStart w:id="102" w:name="_Toc213764720"/>
      <w:r w:rsidRPr="00BF3E18">
        <w:t>Organisation</w:t>
      </w:r>
      <w:bookmarkEnd w:id="101"/>
      <w:bookmarkEnd w:id="102"/>
    </w:p>
    <w:p w14:paraId="0597619D" w14:textId="2DF9B580" w:rsidR="00AE1F5E" w:rsidRPr="00BF3E18" w:rsidRDefault="005C1348" w:rsidP="00D50FA3">
      <w:pPr>
        <w:spacing w:after="120"/>
      </w:pPr>
      <w:r w:rsidRPr="00BF3E18">
        <w:t>The list of validation checks for this edition of S-158:</w:t>
      </w:r>
      <w:r w:rsidR="00095990">
        <w:t>127</w:t>
      </w:r>
      <w:r w:rsidRPr="00BF3E18">
        <w:t xml:space="preserve"> is available separately (see clause </w:t>
      </w:r>
      <w:r w:rsidRPr="00BF3E18">
        <w:fldChar w:fldCharType="begin"/>
      </w:r>
      <w:r w:rsidRPr="00BF3E18">
        <w:instrText xml:space="preserve"> REF _Ref179553447 \r \h  \* MERGEFORMAT </w:instrText>
      </w:r>
      <w:r w:rsidRPr="00BF3E18">
        <w:fldChar w:fldCharType="separate"/>
      </w:r>
      <w:r w:rsidR="00F366C2" w:rsidRPr="00BF3E18">
        <w:t>9</w:t>
      </w:r>
      <w:r w:rsidRPr="00BF3E18">
        <w:fldChar w:fldCharType="end"/>
      </w:r>
      <w:r w:rsidRPr="00BF3E18">
        <w:t>). The list of checks accompanies this specification and forms an integral part of it.</w:t>
      </w:r>
    </w:p>
    <w:p w14:paraId="1DF0C2E3" w14:textId="77777777" w:rsidR="00494418" w:rsidRPr="00BF3E18" w:rsidRDefault="00494418" w:rsidP="00D50FA3">
      <w:pPr>
        <w:spacing w:after="120"/>
      </w:pPr>
    </w:p>
    <w:p w14:paraId="0597619E" w14:textId="77777777" w:rsidR="00AE1F5E" w:rsidRPr="00BF3E18" w:rsidRDefault="005C1348" w:rsidP="00D50FA3">
      <w:pPr>
        <w:pStyle w:val="Heading1"/>
        <w:tabs>
          <w:tab w:val="clear" w:pos="400"/>
        </w:tabs>
        <w:spacing w:before="120" w:after="200" w:line="240" w:lineRule="auto"/>
        <w:ind w:left="567" w:hanging="567"/>
      </w:pPr>
      <w:bookmarkStart w:id="103" w:name="_Toc180964503"/>
      <w:bookmarkStart w:id="104" w:name="_Toc179220192"/>
      <w:bookmarkStart w:id="105" w:name="_Toc213764721"/>
      <w:bookmarkEnd w:id="103"/>
      <w:r w:rsidRPr="00BF3E18">
        <w:t>Other Applicable Checks</w:t>
      </w:r>
      <w:bookmarkEnd w:id="104"/>
      <w:bookmarkEnd w:id="105"/>
    </w:p>
    <w:p w14:paraId="0597619F" w14:textId="77777777" w:rsidR="00AE1F5E" w:rsidRPr="00BF3E18" w:rsidRDefault="005C1348" w:rsidP="00D50FA3">
      <w:pPr>
        <w:pStyle w:val="Heading2"/>
        <w:tabs>
          <w:tab w:val="clear" w:pos="540"/>
        </w:tabs>
        <w:spacing w:before="120" w:after="200" w:line="240" w:lineRule="auto"/>
        <w:ind w:left="709" w:hanging="709"/>
      </w:pPr>
      <w:bookmarkStart w:id="106" w:name="_Toc179220193"/>
      <w:bookmarkStart w:id="107" w:name="_Toc213764722"/>
      <w:r w:rsidRPr="00BF3E18">
        <w:t>Generic S-100 checks</w:t>
      </w:r>
      <w:bookmarkEnd w:id="106"/>
      <w:bookmarkEnd w:id="107"/>
    </w:p>
    <w:p w14:paraId="059761A0" w14:textId="34A5AB66" w:rsidR="00AE1F5E" w:rsidRPr="00BF3E18" w:rsidRDefault="005C1348" w:rsidP="00D50FA3">
      <w:pPr>
        <w:tabs>
          <w:tab w:val="left" w:pos="1701"/>
        </w:tabs>
        <w:spacing w:after="120" w:line="240" w:lineRule="auto"/>
      </w:pPr>
      <w:r w:rsidRPr="00BF3E18">
        <w:t>S-</w:t>
      </w:r>
      <w:r w:rsidR="00095990">
        <w:t>127</w:t>
      </w:r>
      <w:r w:rsidRPr="00BF3E18">
        <w:t xml:space="preserve"> datasets and exchange sets must also be validated using the following subset of the generic S-100 validation checks defined in S-158:100</w:t>
      </w:r>
      <w:r w:rsidR="0072318E" w:rsidRPr="00BF3E18">
        <w:t xml:space="preserve"> Collection A</w:t>
      </w:r>
      <w:r w:rsidR="00A76F4B" w:rsidRPr="00BF3E18">
        <w:t>.</w:t>
      </w:r>
    </w:p>
    <w:p w14:paraId="059761A1" w14:textId="1A253788" w:rsidR="00AE1F5E" w:rsidRPr="00BF3E18" w:rsidRDefault="005C1348">
      <w:pPr>
        <w:pStyle w:val="Caption"/>
        <w:keepNext/>
      </w:pPr>
      <w:r w:rsidRPr="00BF3E18">
        <w:t xml:space="preserve">Table </w:t>
      </w:r>
      <w:r w:rsidR="003A4CB3">
        <w:fldChar w:fldCharType="begin"/>
      </w:r>
      <w:r w:rsidR="003A4CB3">
        <w:instrText xml:space="preserve"> STYLEREF 1 \s </w:instrText>
      </w:r>
      <w:r w:rsidR="003A4CB3">
        <w:fldChar w:fldCharType="separate"/>
      </w:r>
      <w:r w:rsidR="003A4CB3">
        <w:rPr>
          <w:noProof/>
        </w:rPr>
        <w:t>5</w:t>
      </w:r>
      <w:r w:rsidR="003A4CB3">
        <w:fldChar w:fldCharType="end"/>
      </w:r>
      <w:r w:rsidR="003A4CB3">
        <w:t>.</w:t>
      </w:r>
      <w:r w:rsidR="003A4CB3">
        <w:fldChar w:fldCharType="begin"/>
      </w:r>
      <w:r w:rsidR="003A4CB3">
        <w:instrText xml:space="preserve"> SEQ Table \* ARABIC \s 1 </w:instrText>
      </w:r>
      <w:r w:rsidR="003A4CB3">
        <w:fldChar w:fldCharType="separate"/>
      </w:r>
      <w:r w:rsidR="003A4CB3">
        <w:rPr>
          <w:noProof/>
        </w:rPr>
        <w:t>1</w:t>
      </w:r>
      <w:r w:rsidR="003A4CB3">
        <w:fldChar w:fldCharType="end"/>
      </w:r>
      <w:r w:rsidRPr="00BF3E18">
        <w:t xml:space="preserve"> - Applicability of generic </w:t>
      </w:r>
      <w:r w:rsidR="0072318E" w:rsidRPr="00BF3E18">
        <w:t xml:space="preserve">Collection A </w:t>
      </w:r>
      <w:r w:rsidRPr="00BF3E18">
        <w:t>S-100 checks</w:t>
      </w:r>
    </w:p>
    <w:tbl>
      <w:tblPr>
        <w:tblStyle w:val="TableGrid"/>
        <w:tblW w:w="5000" w:type="pct"/>
        <w:tblCellMar>
          <w:left w:w="58" w:type="dxa"/>
          <w:right w:w="58" w:type="dxa"/>
        </w:tblCellMar>
        <w:tblLook w:val="04A0" w:firstRow="1" w:lastRow="0" w:firstColumn="1" w:lastColumn="0" w:noHBand="0" w:noVBand="1"/>
      </w:tblPr>
      <w:tblGrid>
        <w:gridCol w:w="1904"/>
        <w:gridCol w:w="1780"/>
        <w:gridCol w:w="2160"/>
        <w:gridCol w:w="3172"/>
      </w:tblGrid>
      <w:tr w:rsidR="00AE1F5E" w:rsidRPr="00BF3E18" w14:paraId="059761A6" w14:textId="77777777">
        <w:trPr>
          <w:tblHeader/>
        </w:trPr>
        <w:tc>
          <w:tcPr>
            <w:tcW w:w="1056" w:type="pct"/>
            <w:shd w:val="clear" w:color="auto" w:fill="D9D9D9" w:themeFill="background1" w:themeFillShade="D9"/>
          </w:tcPr>
          <w:p w14:paraId="059761A2" w14:textId="77777777" w:rsidR="00AE1F5E" w:rsidRPr="00BF3E18" w:rsidRDefault="005C1348">
            <w:pPr>
              <w:spacing w:before="60" w:after="60" w:line="240" w:lineRule="auto"/>
              <w:jc w:val="left"/>
              <w:rPr>
                <w:b/>
                <w:bCs/>
              </w:rPr>
            </w:pPr>
            <w:r w:rsidRPr="00BF3E18">
              <w:rPr>
                <w:b/>
                <w:bCs/>
              </w:rPr>
              <w:t>Document reference in S</w:t>
            </w:r>
            <w:r w:rsidRPr="00BF3E18">
              <w:rPr>
                <w:b/>
                <w:bCs/>
              </w:rPr>
              <w:noBreakHyphen/>
              <w:t>158:100 list</w:t>
            </w:r>
          </w:p>
        </w:tc>
        <w:tc>
          <w:tcPr>
            <w:tcW w:w="987" w:type="pct"/>
            <w:shd w:val="clear" w:color="auto" w:fill="D9D9D9" w:themeFill="background1" w:themeFillShade="D9"/>
          </w:tcPr>
          <w:p w14:paraId="059761A3" w14:textId="77777777" w:rsidR="00AE1F5E" w:rsidRPr="00BF3E18" w:rsidRDefault="005C1348">
            <w:pPr>
              <w:spacing w:before="60" w:after="60" w:line="240" w:lineRule="auto"/>
              <w:jc w:val="left"/>
              <w:rPr>
                <w:b/>
                <w:bCs/>
              </w:rPr>
            </w:pPr>
            <w:r w:rsidRPr="00BF3E18">
              <w:rPr>
                <w:b/>
                <w:bCs/>
              </w:rPr>
              <w:t>Checks</w:t>
            </w:r>
          </w:p>
        </w:tc>
        <w:tc>
          <w:tcPr>
            <w:tcW w:w="1198" w:type="pct"/>
            <w:shd w:val="clear" w:color="auto" w:fill="D9D9D9" w:themeFill="background1" w:themeFillShade="D9"/>
          </w:tcPr>
          <w:p w14:paraId="059761A4" w14:textId="77777777" w:rsidR="00AE1F5E" w:rsidRPr="00BF3E18" w:rsidRDefault="005C1348">
            <w:pPr>
              <w:spacing w:before="60" w:after="60" w:line="240" w:lineRule="auto"/>
              <w:jc w:val="left"/>
              <w:rPr>
                <w:b/>
                <w:bCs/>
              </w:rPr>
            </w:pPr>
            <w:r w:rsidRPr="00BF3E18">
              <w:rPr>
                <w:b/>
                <w:bCs/>
              </w:rPr>
              <w:t>Apply to</w:t>
            </w:r>
          </w:p>
        </w:tc>
        <w:tc>
          <w:tcPr>
            <w:tcW w:w="1759" w:type="pct"/>
            <w:shd w:val="clear" w:color="auto" w:fill="D9D9D9" w:themeFill="background1" w:themeFillShade="D9"/>
          </w:tcPr>
          <w:p w14:paraId="059761A5" w14:textId="77777777" w:rsidR="00AE1F5E" w:rsidRPr="00BF3E18" w:rsidRDefault="005C1348">
            <w:pPr>
              <w:spacing w:before="60" w:after="60" w:line="240" w:lineRule="auto"/>
              <w:jc w:val="left"/>
              <w:rPr>
                <w:b/>
                <w:bCs/>
              </w:rPr>
            </w:pPr>
            <w:r w:rsidRPr="00BF3E18">
              <w:rPr>
                <w:b/>
                <w:bCs/>
              </w:rPr>
              <w:t>Remarks</w:t>
            </w:r>
          </w:p>
        </w:tc>
      </w:tr>
      <w:tr w:rsidR="00AE1F5E" w:rsidRPr="00BF3E18" w14:paraId="059761AB" w14:textId="77777777">
        <w:tc>
          <w:tcPr>
            <w:tcW w:w="1056" w:type="pct"/>
          </w:tcPr>
          <w:p w14:paraId="059761A7" w14:textId="77777777" w:rsidR="00AE1F5E" w:rsidRPr="00BF3E18" w:rsidRDefault="005C1348">
            <w:pPr>
              <w:spacing w:before="60" w:after="60" w:line="240" w:lineRule="auto"/>
              <w:jc w:val="left"/>
            </w:pPr>
            <w:r w:rsidRPr="00BF3E18">
              <w:t>Part 1</w:t>
            </w:r>
          </w:p>
        </w:tc>
        <w:tc>
          <w:tcPr>
            <w:tcW w:w="987" w:type="pct"/>
          </w:tcPr>
          <w:p w14:paraId="059761A8" w14:textId="6E725A59" w:rsidR="00AE1F5E" w:rsidRPr="00BF3E18" w:rsidRDefault="00A76F4B">
            <w:pPr>
              <w:spacing w:before="60" w:after="60" w:line="240" w:lineRule="auto"/>
              <w:jc w:val="left"/>
            </w:pPr>
            <w:r w:rsidRPr="00BF3E18">
              <w:t>N/A</w:t>
            </w:r>
          </w:p>
        </w:tc>
        <w:tc>
          <w:tcPr>
            <w:tcW w:w="1198" w:type="pct"/>
          </w:tcPr>
          <w:p w14:paraId="059761A9" w14:textId="3400F73A" w:rsidR="00AE1F5E" w:rsidRPr="00BF3E18" w:rsidRDefault="0072318E">
            <w:pPr>
              <w:spacing w:before="60" w:after="60" w:line="240" w:lineRule="auto"/>
              <w:jc w:val="left"/>
            </w:pPr>
            <w:r w:rsidRPr="00BF3E18">
              <w:t>N/A</w:t>
            </w:r>
          </w:p>
        </w:tc>
        <w:tc>
          <w:tcPr>
            <w:tcW w:w="1759" w:type="pct"/>
          </w:tcPr>
          <w:p w14:paraId="059761AA"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0" w14:textId="77777777">
        <w:tc>
          <w:tcPr>
            <w:tcW w:w="1056" w:type="pct"/>
          </w:tcPr>
          <w:p w14:paraId="059761AC" w14:textId="77777777" w:rsidR="00AE1F5E" w:rsidRPr="00BF3E18" w:rsidRDefault="005C1348">
            <w:pPr>
              <w:spacing w:before="60" w:after="60" w:line="240" w:lineRule="auto"/>
              <w:jc w:val="left"/>
            </w:pPr>
            <w:r w:rsidRPr="00BF3E18">
              <w:t>Part 2 / 2a</w:t>
            </w:r>
          </w:p>
        </w:tc>
        <w:tc>
          <w:tcPr>
            <w:tcW w:w="987" w:type="pct"/>
          </w:tcPr>
          <w:p w14:paraId="059761AD" w14:textId="24193F51" w:rsidR="00AE1F5E" w:rsidRPr="00BF3E18" w:rsidRDefault="00A76F4B">
            <w:pPr>
              <w:spacing w:before="60" w:after="60" w:line="240" w:lineRule="auto"/>
              <w:jc w:val="left"/>
            </w:pPr>
            <w:r w:rsidRPr="00BF3E18">
              <w:t>N/A</w:t>
            </w:r>
          </w:p>
        </w:tc>
        <w:tc>
          <w:tcPr>
            <w:tcW w:w="1198" w:type="pct"/>
          </w:tcPr>
          <w:p w14:paraId="059761AE" w14:textId="779ED8B2" w:rsidR="00AE1F5E" w:rsidRPr="00BF3E18" w:rsidRDefault="0072318E">
            <w:pPr>
              <w:spacing w:before="60" w:after="60" w:line="240" w:lineRule="auto"/>
              <w:jc w:val="left"/>
            </w:pPr>
            <w:r w:rsidRPr="00BF3E18">
              <w:t>N/A</w:t>
            </w:r>
          </w:p>
        </w:tc>
        <w:tc>
          <w:tcPr>
            <w:tcW w:w="1759" w:type="pct"/>
          </w:tcPr>
          <w:p w14:paraId="059761AF"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5" w14:textId="77777777">
        <w:tc>
          <w:tcPr>
            <w:tcW w:w="1056" w:type="pct"/>
          </w:tcPr>
          <w:p w14:paraId="059761B1" w14:textId="77777777" w:rsidR="00AE1F5E" w:rsidRPr="00BF3E18" w:rsidRDefault="005C1348">
            <w:pPr>
              <w:spacing w:before="60" w:after="60" w:line="240" w:lineRule="auto"/>
              <w:jc w:val="left"/>
            </w:pPr>
            <w:r w:rsidRPr="00BF3E18">
              <w:t>Part 4a</w:t>
            </w:r>
          </w:p>
        </w:tc>
        <w:tc>
          <w:tcPr>
            <w:tcW w:w="987" w:type="pct"/>
          </w:tcPr>
          <w:p w14:paraId="059761B2" w14:textId="23EC0F70" w:rsidR="00AE1F5E" w:rsidRPr="00BF3E18" w:rsidRDefault="00A76F4B">
            <w:pPr>
              <w:spacing w:before="60" w:after="60" w:line="240" w:lineRule="auto"/>
              <w:jc w:val="left"/>
            </w:pPr>
            <w:r w:rsidRPr="00BF3E18">
              <w:t>N/A</w:t>
            </w:r>
          </w:p>
        </w:tc>
        <w:tc>
          <w:tcPr>
            <w:tcW w:w="1198" w:type="pct"/>
          </w:tcPr>
          <w:p w14:paraId="059761B3" w14:textId="32190F62" w:rsidR="00AE1F5E" w:rsidRPr="00BF3E18" w:rsidRDefault="0072318E">
            <w:pPr>
              <w:spacing w:before="60" w:after="60" w:line="240" w:lineRule="auto"/>
              <w:jc w:val="left"/>
            </w:pPr>
            <w:r w:rsidRPr="00BF3E18">
              <w:t>N/A</w:t>
            </w:r>
          </w:p>
        </w:tc>
        <w:tc>
          <w:tcPr>
            <w:tcW w:w="1759" w:type="pct"/>
          </w:tcPr>
          <w:p w14:paraId="059761B4" w14:textId="3A0CD3D9" w:rsidR="00AE1F5E" w:rsidRPr="00BF3E18" w:rsidRDefault="00A76F4B">
            <w:pPr>
              <w:spacing w:before="60" w:after="60" w:line="240" w:lineRule="auto"/>
              <w:jc w:val="left"/>
            </w:pPr>
            <w:r w:rsidRPr="00BF3E18">
              <w:t>No direct implementation on datasets or exchange sets</w:t>
            </w:r>
          </w:p>
        </w:tc>
      </w:tr>
      <w:tr w:rsidR="00AE1F5E" w:rsidRPr="00BF3E18" w14:paraId="059761BA" w14:textId="77777777">
        <w:tc>
          <w:tcPr>
            <w:tcW w:w="1056" w:type="pct"/>
          </w:tcPr>
          <w:p w14:paraId="059761B6" w14:textId="77777777" w:rsidR="00AE1F5E" w:rsidRPr="00BF3E18" w:rsidRDefault="005C1348">
            <w:pPr>
              <w:spacing w:before="60" w:after="60" w:line="240" w:lineRule="auto"/>
              <w:jc w:val="left"/>
            </w:pPr>
            <w:r w:rsidRPr="00BF3E18">
              <w:t>Part 4b</w:t>
            </w:r>
          </w:p>
        </w:tc>
        <w:tc>
          <w:tcPr>
            <w:tcW w:w="987" w:type="pct"/>
          </w:tcPr>
          <w:p w14:paraId="059761B7" w14:textId="066FF853" w:rsidR="00AE1F5E" w:rsidRPr="00BF3E18" w:rsidRDefault="00A76F4B">
            <w:pPr>
              <w:spacing w:before="60" w:after="60" w:line="240" w:lineRule="auto"/>
              <w:jc w:val="left"/>
            </w:pPr>
            <w:r w:rsidRPr="00BF3E18">
              <w:t>N/A</w:t>
            </w:r>
          </w:p>
        </w:tc>
        <w:tc>
          <w:tcPr>
            <w:tcW w:w="1198" w:type="pct"/>
          </w:tcPr>
          <w:p w14:paraId="059761B8" w14:textId="109633D7" w:rsidR="00AE1F5E" w:rsidRPr="00BF3E18" w:rsidRDefault="0072318E">
            <w:pPr>
              <w:spacing w:before="60" w:after="60" w:line="240" w:lineRule="auto"/>
              <w:jc w:val="left"/>
            </w:pPr>
            <w:r w:rsidRPr="00BF3E18">
              <w:t>N/A</w:t>
            </w:r>
          </w:p>
        </w:tc>
        <w:tc>
          <w:tcPr>
            <w:tcW w:w="1759" w:type="pct"/>
          </w:tcPr>
          <w:p w14:paraId="059761B9" w14:textId="77777777" w:rsidR="00AE1F5E" w:rsidRPr="00BF3E18" w:rsidRDefault="005C1348">
            <w:pPr>
              <w:spacing w:before="60" w:after="60" w:line="240" w:lineRule="auto"/>
              <w:jc w:val="left"/>
            </w:pPr>
            <w:r w:rsidRPr="00BF3E18">
              <w:t>No direct implementation on datasets or exchange sets</w:t>
            </w:r>
          </w:p>
        </w:tc>
      </w:tr>
      <w:tr w:rsidR="0072318E" w:rsidRPr="00BF3E18" w14:paraId="5CBCA4C8" w14:textId="77777777">
        <w:tc>
          <w:tcPr>
            <w:tcW w:w="1056" w:type="pct"/>
          </w:tcPr>
          <w:p w14:paraId="5F73FA42" w14:textId="6B0ACCF4" w:rsidR="0072318E" w:rsidRPr="00BF3E18" w:rsidRDefault="0072318E">
            <w:pPr>
              <w:spacing w:before="60" w:after="60" w:line="240" w:lineRule="auto"/>
              <w:jc w:val="left"/>
            </w:pPr>
            <w:r w:rsidRPr="00BF3E18">
              <w:t>Part 5 / 5a</w:t>
            </w:r>
          </w:p>
        </w:tc>
        <w:tc>
          <w:tcPr>
            <w:tcW w:w="987" w:type="pct"/>
          </w:tcPr>
          <w:p w14:paraId="7F5490A3" w14:textId="2DAD49D5" w:rsidR="0072318E" w:rsidRPr="00BF3E18" w:rsidRDefault="0072318E">
            <w:pPr>
              <w:spacing w:before="60" w:after="60" w:line="240" w:lineRule="auto"/>
              <w:jc w:val="left"/>
            </w:pPr>
            <w:r w:rsidRPr="00BF3E18">
              <w:t>All Collection A checks for Parts 5 and 5a</w:t>
            </w:r>
          </w:p>
        </w:tc>
        <w:tc>
          <w:tcPr>
            <w:tcW w:w="1198" w:type="pct"/>
          </w:tcPr>
          <w:p w14:paraId="6A3DB52C" w14:textId="765566A0" w:rsidR="0072318E" w:rsidRPr="00BF3E18" w:rsidRDefault="0072318E">
            <w:pPr>
              <w:spacing w:before="60" w:after="60" w:line="240" w:lineRule="auto"/>
              <w:jc w:val="left"/>
            </w:pPr>
            <w:r w:rsidRPr="00BF3E18">
              <w:t>Datasets</w:t>
            </w:r>
          </w:p>
        </w:tc>
        <w:tc>
          <w:tcPr>
            <w:tcW w:w="1759" w:type="pct"/>
          </w:tcPr>
          <w:p w14:paraId="5C5C51D8" w14:textId="1E0F721C" w:rsidR="0072318E" w:rsidRPr="00BF3E18" w:rsidRDefault="0072318E">
            <w:pPr>
              <w:spacing w:before="60" w:after="60" w:line="240" w:lineRule="auto"/>
              <w:jc w:val="left"/>
            </w:pPr>
            <w:r w:rsidRPr="00BF3E18">
              <w:t>The S-158:100 checks in Collection A compare datasets to the Feature Catalogue</w:t>
            </w:r>
          </w:p>
        </w:tc>
      </w:tr>
      <w:tr w:rsidR="00AE1F5E" w:rsidRPr="00BF3E18" w14:paraId="059761CA" w14:textId="77777777">
        <w:tc>
          <w:tcPr>
            <w:tcW w:w="1056" w:type="pct"/>
          </w:tcPr>
          <w:p w14:paraId="059761C5" w14:textId="77777777" w:rsidR="00AE1F5E" w:rsidRPr="00BF3E18" w:rsidRDefault="005C1348">
            <w:pPr>
              <w:spacing w:before="60" w:after="60" w:line="240" w:lineRule="auto"/>
              <w:jc w:val="left"/>
            </w:pPr>
            <w:r w:rsidRPr="00BF3E18">
              <w:t>Part 6</w:t>
            </w:r>
          </w:p>
        </w:tc>
        <w:tc>
          <w:tcPr>
            <w:tcW w:w="987" w:type="pct"/>
          </w:tcPr>
          <w:p w14:paraId="059761C7" w14:textId="1B5336A8" w:rsidR="00AE1F5E" w:rsidRPr="00BF3E18" w:rsidRDefault="0072318E">
            <w:pPr>
              <w:spacing w:before="60" w:after="60" w:line="240" w:lineRule="auto"/>
              <w:jc w:val="left"/>
            </w:pPr>
            <w:r w:rsidRPr="00BF3E18">
              <w:t>N/A</w:t>
            </w:r>
          </w:p>
        </w:tc>
        <w:tc>
          <w:tcPr>
            <w:tcW w:w="1198" w:type="pct"/>
          </w:tcPr>
          <w:p w14:paraId="059761C8" w14:textId="77777777" w:rsidR="00AE1F5E" w:rsidRPr="00BF3E18" w:rsidRDefault="005C1348">
            <w:pPr>
              <w:spacing w:before="60" w:after="60" w:line="240" w:lineRule="auto"/>
              <w:jc w:val="left"/>
            </w:pPr>
            <w:r w:rsidRPr="00BF3E18">
              <w:t>Datasets</w:t>
            </w:r>
          </w:p>
        </w:tc>
        <w:tc>
          <w:tcPr>
            <w:tcW w:w="1759" w:type="pct"/>
          </w:tcPr>
          <w:p w14:paraId="059761C9" w14:textId="72D41051" w:rsidR="00AE1F5E" w:rsidRPr="00BF3E18" w:rsidRDefault="0072318E">
            <w:pPr>
              <w:spacing w:before="60" w:after="60" w:line="240" w:lineRule="auto"/>
              <w:jc w:val="left"/>
            </w:pPr>
            <w:r w:rsidRPr="00BF3E18">
              <w:t>No direct implementation on datasets or exchange sets</w:t>
            </w:r>
          </w:p>
        </w:tc>
      </w:tr>
      <w:tr w:rsidR="00AE1F5E" w:rsidRPr="00BF3E18" w14:paraId="059761CF" w14:textId="77777777">
        <w:tc>
          <w:tcPr>
            <w:tcW w:w="1056" w:type="pct"/>
          </w:tcPr>
          <w:p w14:paraId="059761CB" w14:textId="77777777" w:rsidR="00AE1F5E" w:rsidRPr="00BF3E18" w:rsidRDefault="005C1348">
            <w:pPr>
              <w:spacing w:before="60" w:after="60" w:line="240" w:lineRule="auto"/>
              <w:jc w:val="left"/>
            </w:pPr>
            <w:r w:rsidRPr="00BF3E18">
              <w:t>Part 7</w:t>
            </w:r>
          </w:p>
        </w:tc>
        <w:tc>
          <w:tcPr>
            <w:tcW w:w="987" w:type="pct"/>
          </w:tcPr>
          <w:p w14:paraId="059761CC" w14:textId="2E31DF21" w:rsidR="00AE1F5E" w:rsidRPr="00BF3E18" w:rsidRDefault="005C1348">
            <w:pPr>
              <w:spacing w:before="60" w:after="60" w:line="240" w:lineRule="auto"/>
              <w:jc w:val="left"/>
            </w:pPr>
            <w:r w:rsidRPr="00BF3E18">
              <w:t>All</w:t>
            </w:r>
            <w:r w:rsidR="0072318E" w:rsidRPr="00BF3E18">
              <w:t xml:space="preserve"> Collection A checks</w:t>
            </w:r>
          </w:p>
        </w:tc>
        <w:tc>
          <w:tcPr>
            <w:tcW w:w="1198" w:type="pct"/>
          </w:tcPr>
          <w:p w14:paraId="059761CD" w14:textId="77777777" w:rsidR="00AE1F5E" w:rsidRPr="00BF3E18" w:rsidRDefault="005C1348">
            <w:pPr>
              <w:spacing w:before="60" w:after="60" w:line="240" w:lineRule="auto"/>
              <w:jc w:val="left"/>
            </w:pPr>
            <w:r w:rsidRPr="00BF3E18">
              <w:t>Datasets</w:t>
            </w:r>
          </w:p>
        </w:tc>
        <w:tc>
          <w:tcPr>
            <w:tcW w:w="1759" w:type="pct"/>
          </w:tcPr>
          <w:p w14:paraId="059761CE" w14:textId="5D1330DC" w:rsidR="00AE1F5E" w:rsidRPr="00BF3E18" w:rsidRDefault="008F4ED0">
            <w:pPr>
              <w:spacing w:before="60" w:after="60" w:line="240" w:lineRule="auto"/>
              <w:jc w:val="left"/>
            </w:pPr>
            <w:r w:rsidRPr="00BF3E18">
              <w:t>E</w:t>
            </w:r>
            <w:r w:rsidR="00EA771B" w:rsidRPr="00BF3E18">
              <w:t>xcept c</w:t>
            </w:r>
            <w:r w:rsidRPr="00BF3E18">
              <w:t>hecks applicable only to spatial types not used by S-</w:t>
            </w:r>
            <w:r w:rsidR="00095990">
              <w:t>127</w:t>
            </w:r>
            <w:r w:rsidRPr="00BF3E18">
              <w:t xml:space="preserve"> (</w:t>
            </w:r>
            <w:r w:rsidR="004D1D19" w:rsidRPr="00BF3E18">
              <w:t>for example</w:t>
            </w:r>
            <w:r w:rsidRPr="00BF3E18">
              <w:t xml:space="preserve"> multipoint)</w:t>
            </w:r>
          </w:p>
        </w:tc>
      </w:tr>
      <w:tr w:rsidR="00AE1F5E" w:rsidRPr="00BF3E18" w14:paraId="059761D4" w14:textId="77777777">
        <w:tc>
          <w:tcPr>
            <w:tcW w:w="1056" w:type="pct"/>
          </w:tcPr>
          <w:p w14:paraId="059761D0" w14:textId="77777777" w:rsidR="00AE1F5E" w:rsidRPr="00BF3E18" w:rsidRDefault="005C1348">
            <w:pPr>
              <w:spacing w:before="60" w:after="60" w:line="240" w:lineRule="auto"/>
              <w:jc w:val="left"/>
            </w:pPr>
            <w:r w:rsidRPr="00BF3E18">
              <w:t>Part 8</w:t>
            </w:r>
          </w:p>
        </w:tc>
        <w:tc>
          <w:tcPr>
            <w:tcW w:w="987" w:type="pct"/>
          </w:tcPr>
          <w:p w14:paraId="059761D1" w14:textId="77777777" w:rsidR="00AE1F5E" w:rsidRPr="00BF3E18" w:rsidRDefault="005C1348">
            <w:pPr>
              <w:spacing w:before="60" w:after="60" w:line="240" w:lineRule="auto"/>
              <w:jc w:val="left"/>
            </w:pPr>
            <w:r w:rsidRPr="00BF3E18">
              <w:t>None</w:t>
            </w:r>
          </w:p>
        </w:tc>
        <w:tc>
          <w:tcPr>
            <w:tcW w:w="1198" w:type="pct"/>
          </w:tcPr>
          <w:p w14:paraId="059761D2" w14:textId="77777777" w:rsidR="00AE1F5E" w:rsidRPr="00BF3E18" w:rsidRDefault="005C1348">
            <w:pPr>
              <w:spacing w:before="60" w:after="60" w:line="240" w:lineRule="auto"/>
              <w:jc w:val="left"/>
            </w:pPr>
            <w:r w:rsidRPr="00BF3E18">
              <w:t>N/A</w:t>
            </w:r>
          </w:p>
        </w:tc>
        <w:tc>
          <w:tcPr>
            <w:tcW w:w="1759" w:type="pct"/>
          </w:tcPr>
          <w:p w14:paraId="059761D3" w14:textId="595DC498" w:rsidR="00AE1F5E" w:rsidRPr="00BF3E18" w:rsidRDefault="005C1348">
            <w:pPr>
              <w:spacing w:before="60" w:after="60" w:line="240" w:lineRule="auto"/>
              <w:jc w:val="left"/>
            </w:pPr>
            <w:r w:rsidRPr="00BF3E18">
              <w:t>Part 8 does not apply to S-</w:t>
            </w:r>
            <w:r w:rsidR="00095990">
              <w:t>127</w:t>
            </w:r>
          </w:p>
        </w:tc>
      </w:tr>
      <w:tr w:rsidR="00AE1F5E" w:rsidRPr="00BF3E18" w14:paraId="059761D9" w14:textId="77777777">
        <w:tc>
          <w:tcPr>
            <w:tcW w:w="1056" w:type="pct"/>
          </w:tcPr>
          <w:p w14:paraId="059761D5" w14:textId="77777777" w:rsidR="00AE1F5E" w:rsidRPr="00BF3E18" w:rsidRDefault="005C1348">
            <w:pPr>
              <w:spacing w:before="60" w:after="60" w:line="240" w:lineRule="auto"/>
              <w:jc w:val="left"/>
            </w:pPr>
            <w:r w:rsidRPr="00BF3E18">
              <w:t>Part 9 / 9a / 13</w:t>
            </w:r>
          </w:p>
        </w:tc>
        <w:tc>
          <w:tcPr>
            <w:tcW w:w="987" w:type="pct"/>
          </w:tcPr>
          <w:p w14:paraId="059761D6" w14:textId="77777777" w:rsidR="00AE1F5E" w:rsidRPr="00BF3E18" w:rsidRDefault="005C1348">
            <w:pPr>
              <w:spacing w:before="60" w:after="60" w:line="240" w:lineRule="auto"/>
              <w:jc w:val="left"/>
            </w:pPr>
            <w:r w:rsidRPr="00BF3E18">
              <w:t>None</w:t>
            </w:r>
          </w:p>
        </w:tc>
        <w:tc>
          <w:tcPr>
            <w:tcW w:w="1198" w:type="pct"/>
          </w:tcPr>
          <w:p w14:paraId="059761D7" w14:textId="77777777" w:rsidR="00AE1F5E" w:rsidRPr="00BF3E18" w:rsidRDefault="005C1348">
            <w:pPr>
              <w:spacing w:before="60" w:after="60" w:line="240" w:lineRule="auto"/>
              <w:jc w:val="left"/>
            </w:pPr>
            <w:r w:rsidRPr="00BF3E18">
              <w:t>N/A</w:t>
            </w:r>
          </w:p>
        </w:tc>
        <w:tc>
          <w:tcPr>
            <w:tcW w:w="1759" w:type="pct"/>
          </w:tcPr>
          <w:p w14:paraId="059761D8" w14:textId="395A8022" w:rsidR="00AE1F5E" w:rsidRPr="00BF3E18" w:rsidRDefault="006D5024">
            <w:pPr>
              <w:spacing w:before="60" w:after="60" w:line="240" w:lineRule="auto"/>
              <w:jc w:val="left"/>
            </w:pPr>
            <w:r>
              <w:t>(Checks for Parts 9 / 9a / 13 are not defined in S-158:100 Edition 1.0.0)</w:t>
            </w:r>
          </w:p>
        </w:tc>
      </w:tr>
      <w:tr w:rsidR="00AE1F5E" w:rsidRPr="00BF3E18" w14:paraId="059761DE" w14:textId="77777777">
        <w:tc>
          <w:tcPr>
            <w:tcW w:w="1056" w:type="pct"/>
          </w:tcPr>
          <w:p w14:paraId="059761DA" w14:textId="77777777" w:rsidR="00AE1F5E" w:rsidRPr="00BF3E18" w:rsidRDefault="005C1348">
            <w:pPr>
              <w:spacing w:before="60" w:after="60" w:line="240" w:lineRule="auto"/>
              <w:jc w:val="left"/>
            </w:pPr>
            <w:r w:rsidRPr="00BF3E18">
              <w:lastRenderedPageBreak/>
              <w:t>Part 10b</w:t>
            </w:r>
          </w:p>
        </w:tc>
        <w:tc>
          <w:tcPr>
            <w:tcW w:w="987" w:type="pct"/>
          </w:tcPr>
          <w:p w14:paraId="059761DB" w14:textId="3E1A81D1" w:rsidR="00AE1F5E" w:rsidRPr="00BF3E18" w:rsidRDefault="005C1348">
            <w:pPr>
              <w:spacing w:before="60" w:after="60" w:line="240" w:lineRule="auto"/>
              <w:jc w:val="left"/>
            </w:pPr>
            <w:r w:rsidRPr="00BF3E18">
              <w:t>All</w:t>
            </w:r>
            <w:r w:rsidR="008F4ED0" w:rsidRPr="00BF3E18">
              <w:t xml:space="preserve"> Collection A checks</w:t>
            </w:r>
          </w:p>
        </w:tc>
        <w:tc>
          <w:tcPr>
            <w:tcW w:w="1198" w:type="pct"/>
          </w:tcPr>
          <w:p w14:paraId="059761DC" w14:textId="77777777" w:rsidR="00AE1F5E" w:rsidRPr="00BF3E18" w:rsidRDefault="005C1348">
            <w:pPr>
              <w:spacing w:before="60" w:after="60" w:line="240" w:lineRule="auto"/>
              <w:jc w:val="left"/>
            </w:pPr>
            <w:r w:rsidRPr="00BF3E18">
              <w:t>Dataset</w:t>
            </w:r>
          </w:p>
        </w:tc>
        <w:tc>
          <w:tcPr>
            <w:tcW w:w="1759" w:type="pct"/>
          </w:tcPr>
          <w:p w14:paraId="059761DD" w14:textId="77777777" w:rsidR="00AE1F5E" w:rsidRPr="00BF3E18" w:rsidRDefault="00AE1F5E">
            <w:pPr>
              <w:spacing w:before="60" w:after="60" w:line="240" w:lineRule="auto"/>
              <w:jc w:val="left"/>
            </w:pPr>
          </w:p>
        </w:tc>
      </w:tr>
      <w:tr w:rsidR="00AE1F5E" w:rsidRPr="00BF3E18" w14:paraId="059761E3" w14:textId="77777777">
        <w:tc>
          <w:tcPr>
            <w:tcW w:w="1056" w:type="pct"/>
          </w:tcPr>
          <w:p w14:paraId="059761DF" w14:textId="77777777" w:rsidR="00AE1F5E" w:rsidRPr="00BF3E18" w:rsidRDefault="005C1348">
            <w:pPr>
              <w:spacing w:before="60" w:after="60" w:line="240" w:lineRule="auto"/>
              <w:jc w:val="left"/>
            </w:pPr>
            <w:r w:rsidRPr="00BF3E18">
              <w:t>Part 10a / 10c</w:t>
            </w:r>
          </w:p>
        </w:tc>
        <w:tc>
          <w:tcPr>
            <w:tcW w:w="987" w:type="pct"/>
          </w:tcPr>
          <w:p w14:paraId="059761E0" w14:textId="77777777" w:rsidR="00AE1F5E" w:rsidRPr="00BF3E18" w:rsidRDefault="005C1348">
            <w:pPr>
              <w:spacing w:before="60" w:after="60" w:line="240" w:lineRule="auto"/>
              <w:jc w:val="left"/>
            </w:pPr>
            <w:r w:rsidRPr="00BF3E18">
              <w:t>None</w:t>
            </w:r>
          </w:p>
        </w:tc>
        <w:tc>
          <w:tcPr>
            <w:tcW w:w="1198" w:type="pct"/>
          </w:tcPr>
          <w:p w14:paraId="059761E1" w14:textId="77777777" w:rsidR="00AE1F5E" w:rsidRPr="00BF3E18" w:rsidRDefault="005C1348">
            <w:pPr>
              <w:spacing w:before="60" w:after="60" w:line="240" w:lineRule="auto"/>
              <w:jc w:val="left"/>
            </w:pPr>
            <w:r w:rsidRPr="00BF3E18">
              <w:t>N/A</w:t>
            </w:r>
          </w:p>
        </w:tc>
        <w:tc>
          <w:tcPr>
            <w:tcW w:w="1759" w:type="pct"/>
          </w:tcPr>
          <w:p w14:paraId="059761E2" w14:textId="3C1C5B03" w:rsidR="00AE1F5E" w:rsidRPr="00BF3E18" w:rsidRDefault="005C1348">
            <w:pPr>
              <w:spacing w:before="60" w:after="60" w:line="240" w:lineRule="auto"/>
              <w:jc w:val="left"/>
            </w:pPr>
            <w:r w:rsidRPr="00BF3E18">
              <w:t>Parts 10a and 10c do not apply to S-</w:t>
            </w:r>
            <w:r w:rsidR="00095990">
              <w:t>127</w:t>
            </w:r>
          </w:p>
        </w:tc>
      </w:tr>
      <w:tr w:rsidR="00AE1F5E" w:rsidRPr="00BF3E18" w14:paraId="059761E8" w14:textId="77777777">
        <w:tc>
          <w:tcPr>
            <w:tcW w:w="1056" w:type="pct"/>
          </w:tcPr>
          <w:p w14:paraId="059761E4" w14:textId="77777777" w:rsidR="00AE1F5E" w:rsidRPr="00BF3E18" w:rsidRDefault="005C1348">
            <w:pPr>
              <w:spacing w:before="60" w:after="60" w:line="240" w:lineRule="auto"/>
              <w:jc w:val="left"/>
            </w:pPr>
            <w:r w:rsidRPr="00BF3E18">
              <w:t>Part 11</w:t>
            </w:r>
          </w:p>
        </w:tc>
        <w:tc>
          <w:tcPr>
            <w:tcW w:w="987" w:type="pct"/>
          </w:tcPr>
          <w:p w14:paraId="059761E5" w14:textId="626498BB" w:rsidR="00AE1F5E" w:rsidRPr="00BF3E18" w:rsidRDefault="008F4ED0">
            <w:pPr>
              <w:spacing w:before="60" w:after="60" w:line="240" w:lineRule="auto"/>
              <w:jc w:val="left"/>
            </w:pPr>
            <w:r w:rsidRPr="00BF3E18">
              <w:t>All Collection A checks</w:t>
            </w:r>
          </w:p>
        </w:tc>
        <w:tc>
          <w:tcPr>
            <w:tcW w:w="1198" w:type="pct"/>
          </w:tcPr>
          <w:p w14:paraId="059761E6" w14:textId="77777777" w:rsidR="00AE1F5E" w:rsidRPr="00BF3E18" w:rsidRDefault="005C1348">
            <w:pPr>
              <w:spacing w:before="60" w:after="60" w:line="240" w:lineRule="auto"/>
              <w:jc w:val="left"/>
            </w:pPr>
            <w:r w:rsidRPr="00BF3E18">
              <w:t>Dataset</w:t>
            </w:r>
          </w:p>
        </w:tc>
        <w:tc>
          <w:tcPr>
            <w:tcW w:w="1759" w:type="pct"/>
          </w:tcPr>
          <w:p w14:paraId="059761E7" w14:textId="2474EB1C" w:rsidR="00AE1F5E" w:rsidRPr="00BF3E18" w:rsidRDefault="008F4ED0">
            <w:pPr>
              <w:spacing w:before="60" w:after="60" w:line="240" w:lineRule="auto"/>
              <w:jc w:val="left"/>
            </w:pPr>
            <w:r w:rsidRPr="00BF3E18">
              <w:t>C</w:t>
            </w:r>
            <w:r w:rsidR="005C1348" w:rsidRPr="00BF3E18">
              <w:t>heck</w:t>
            </w:r>
            <w:r w:rsidRPr="00BF3E18">
              <w:t>s</w:t>
            </w:r>
            <w:r w:rsidR="005C1348" w:rsidRPr="00BF3E18">
              <w:t xml:space="preserve"> for dataset size</w:t>
            </w:r>
            <w:r w:rsidRPr="00BF3E18">
              <w:t xml:space="preserve"> and CRS validity</w:t>
            </w:r>
          </w:p>
        </w:tc>
      </w:tr>
      <w:tr w:rsidR="00AE1F5E" w:rsidRPr="00BF3E18" w14:paraId="059761ED" w14:textId="77777777">
        <w:tc>
          <w:tcPr>
            <w:tcW w:w="1056" w:type="pct"/>
          </w:tcPr>
          <w:p w14:paraId="059761E9" w14:textId="77777777" w:rsidR="00AE1F5E" w:rsidRPr="00BF3E18" w:rsidRDefault="005C1348">
            <w:pPr>
              <w:spacing w:before="60" w:after="60" w:line="240" w:lineRule="auto"/>
              <w:jc w:val="left"/>
            </w:pPr>
            <w:r w:rsidRPr="00BF3E18">
              <w:t>Part 15</w:t>
            </w:r>
          </w:p>
        </w:tc>
        <w:tc>
          <w:tcPr>
            <w:tcW w:w="987" w:type="pct"/>
          </w:tcPr>
          <w:p w14:paraId="059761EA" w14:textId="346C5821" w:rsidR="00AE1F5E" w:rsidRPr="00BF3E18" w:rsidRDefault="00EA771B">
            <w:pPr>
              <w:spacing w:before="60" w:after="60" w:line="240" w:lineRule="auto"/>
              <w:jc w:val="left"/>
            </w:pPr>
            <w:r w:rsidRPr="00BF3E18">
              <w:t>All Collection A checks</w:t>
            </w:r>
          </w:p>
        </w:tc>
        <w:tc>
          <w:tcPr>
            <w:tcW w:w="1198" w:type="pct"/>
          </w:tcPr>
          <w:p w14:paraId="1CB1C4E8" w14:textId="3B7DC45A" w:rsidR="00AE1F5E" w:rsidRPr="00BF3E18" w:rsidRDefault="00EA771B">
            <w:pPr>
              <w:spacing w:before="60" w:after="60" w:line="240" w:lineRule="auto"/>
              <w:jc w:val="left"/>
            </w:pPr>
            <w:r w:rsidRPr="00BF3E18">
              <w:t>Exchange Catalogue</w:t>
            </w:r>
          </w:p>
          <w:p w14:paraId="059761EB" w14:textId="3CF9A01C" w:rsidR="00EA771B" w:rsidRPr="00BF3E18" w:rsidRDefault="00EA771B">
            <w:pPr>
              <w:spacing w:before="60" w:after="60" w:line="240" w:lineRule="auto"/>
              <w:jc w:val="left"/>
            </w:pPr>
            <w:r w:rsidRPr="00BF3E18">
              <w:t>Dataset</w:t>
            </w:r>
          </w:p>
        </w:tc>
        <w:tc>
          <w:tcPr>
            <w:tcW w:w="1759" w:type="pct"/>
          </w:tcPr>
          <w:p w14:paraId="059761EC" w14:textId="011C075C" w:rsidR="00AE1F5E" w:rsidRPr="00BF3E18" w:rsidRDefault="00EA771B">
            <w:pPr>
              <w:spacing w:before="60" w:after="60" w:line="240" w:lineRule="auto"/>
              <w:jc w:val="left"/>
            </w:pPr>
            <w:r w:rsidRPr="00BF3E18">
              <w:t>Checks for validity of digital signatures, which are mandatory in S-100 Edition 5.2.0</w:t>
            </w:r>
          </w:p>
        </w:tc>
      </w:tr>
      <w:tr w:rsidR="00AE1F5E" w:rsidRPr="00BF3E18" w14:paraId="059761F3" w14:textId="77777777">
        <w:tc>
          <w:tcPr>
            <w:tcW w:w="1056" w:type="pct"/>
          </w:tcPr>
          <w:p w14:paraId="059761EE" w14:textId="77777777" w:rsidR="00AE1F5E" w:rsidRPr="00BF3E18" w:rsidRDefault="005C1348">
            <w:pPr>
              <w:spacing w:before="60" w:after="60" w:line="240" w:lineRule="auto"/>
              <w:jc w:val="left"/>
            </w:pPr>
            <w:r w:rsidRPr="00BF3E18">
              <w:t>Part 17</w:t>
            </w:r>
          </w:p>
        </w:tc>
        <w:tc>
          <w:tcPr>
            <w:tcW w:w="987" w:type="pct"/>
          </w:tcPr>
          <w:p w14:paraId="059761EF" w14:textId="699B60D0" w:rsidR="00AE1F5E" w:rsidRPr="00BF3E18" w:rsidRDefault="005C1348">
            <w:pPr>
              <w:spacing w:before="60" w:after="60" w:line="240" w:lineRule="auto"/>
              <w:jc w:val="left"/>
            </w:pPr>
            <w:r w:rsidRPr="00BF3E18">
              <w:t xml:space="preserve">All </w:t>
            </w:r>
            <w:r w:rsidR="00EA771B" w:rsidRPr="00BF3E18">
              <w:t xml:space="preserve">Collection A </w:t>
            </w:r>
            <w:r w:rsidRPr="00BF3E18">
              <w:t>checks</w:t>
            </w:r>
          </w:p>
        </w:tc>
        <w:tc>
          <w:tcPr>
            <w:tcW w:w="1198" w:type="pct"/>
          </w:tcPr>
          <w:p w14:paraId="059761F0" w14:textId="77777777" w:rsidR="00AE1F5E" w:rsidRPr="00BF3E18" w:rsidRDefault="005C1348">
            <w:pPr>
              <w:spacing w:before="60" w:after="60" w:line="240" w:lineRule="auto"/>
              <w:jc w:val="left"/>
            </w:pPr>
            <w:r w:rsidRPr="00BF3E18">
              <w:t>Exchange catalogue</w:t>
            </w:r>
          </w:p>
          <w:p w14:paraId="059761F1" w14:textId="77777777" w:rsidR="00AE1F5E" w:rsidRPr="00BF3E18" w:rsidRDefault="005C1348">
            <w:pPr>
              <w:spacing w:before="60" w:after="60" w:line="240" w:lineRule="auto"/>
              <w:jc w:val="left"/>
            </w:pPr>
            <w:r w:rsidRPr="00BF3E18">
              <w:t>Exchange set</w:t>
            </w:r>
          </w:p>
        </w:tc>
        <w:tc>
          <w:tcPr>
            <w:tcW w:w="1759" w:type="pct"/>
          </w:tcPr>
          <w:p w14:paraId="2FE87DC3" w14:textId="6F9FCC82" w:rsidR="00AE1F5E" w:rsidRPr="00BF3E18" w:rsidRDefault="00EA771B">
            <w:pPr>
              <w:spacing w:before="60" w:after="60" w:line="240" w:lineRule="auto"/>
              <w:jc w:val="left"/>
            </w:pPr>
            <w:r w:rsidRPr="00BF3E18">
              <w:t>Except checks for constructs not used in S-</w:t>
            </w:r>
            <w:r w:rsidR="00095990">
              <w:t>127</w:t>
            </w:r>
            <w:r w:rsidR="00765B1E" w:rsidRPr="00BF3E18">
              <w:t>:</w:t>
            </w:r>
          </w:p>
          <w:p w14:paraId="4257690B" w14:textId="77777777" w:rsidR="00EA771B" w:rsidRPr="00BF3E18" w:rsidRDefault="00EA771B" w:rsidP="00765B1E">
            <w:pPr>
              <w:pStyle w:val="ListParagraph"/>
              <w:numPr>
                <w:ilvl w:val="0"/>
                <w:numId w:val="23"/>
              </w:numPr>
              <w:spacing w:before="60" w:after="60" w:line="240" w:lineRule="auto"/>
              <w:jc w:val="left"/>
            </w:pPr>
            <w:r w:rsidRPr="00BF3E18">
              <w:t>ISO metadata files</w:t>
            </w:r>
          </w:p>
          <w:p w14:paraId="6CD1CDEC" w14:textId="0451AB63" w:rsidR="00A40D40" w:rsidRPr="00A40D40" w:rsidRDefault="00A40D40" w:rsidP="00A40D40">
            <w:pPr>
              <w:pStyle w:val="ListParagraph"/>
              <w:numPr>
                <w:ilvl w:val="0"/>
                <w:numId w:val="23"/>
              </w:numPr>
            </w:pPr>
            <w:r w:rsidRPr="00A40D40">
              <w:t>File-based cancellation (S-1</w:t>
            </w:r>
            <w:r w:rsidR="00942FCA">
              <w:t>27</w:t>
            </w:r>
            <w:r w:rsidRPr="00A40D40">
              <w:t xml:space="preserve"> Edition 2.0.0 uses file-less cancellation).</w:t>
            </w:r>
          </w:p>
          <w:p w14:paraId="059761F2" w14:textId="19ECF280" w:rsidR="00765B1E" w:rsidRPr="00BF3E18" w:rsidRDefault="00765B1E" w:rsidP="00765B1E">
            <w:pPr>
              <w:pStyle w:val="ListParagraph"/>
              <w:numPr>
                <w:ilvl w:val="0"/>
                <w:numId w:val="23"/>
              </w:numPr>
              <w:spacing w:before="60" w:after="60" w:line="240" w:lineRule="auto"/>
              <w:jc w:val="left"/>
            </w:pPr>
            <w:r w:rsidRPr="00BF3E18">
              <w:t>Metadata prohibited for S-</w:t>
            </w:r>
            <w:r w:rsidR="00095990">
              <w:t>127</w:t>
            </w:r>
          </w:p>
        </w:tc>
      </w:tr>
    </w:tbl>
    <w:p w14:paraId="059761F4" w14:textId="77777777" w:rsidR="00AE1F5E" w:rsidRPr="00BF3E18" w:rsidRDefault="00AE1F5E" w:rsidP="00D50FA3">
      <w:pPr>
        <w:tabs>
          <w:tab w:val="left" w:pos="1701"/>
        </w:tabs>
        <w:spacing w:after="0" w:line="240" w:lineRule="auto"/>
      </w:pPr>
    </w:p>
    <w:p w14:paraId="4E76E457" w14:textId="095B8358" w:rsidR="00765B1E" w:rsidRPr="00BF3E18" w:rsidRDefault="00765B1E" w:rsidP="00C839B6">
      <w:pPr>
        <w:tabs>
          <w:tab w:val="left" w:pos="1701"/>
        </w:tabs>
        <w:spacing w:after="120" w:line="240" w:lineRule="auto"/>
      </w:pPr>
      <w:r w:rsidRPr="00BF3E18">
        <w:t xml:space="preserve">NOTE: Checks in S-158:100 Collection B </w:t>
      </w:r>
      <w:r w:rsidR="002B4759" w:rsidRPr="00BF3E18">
        <w:t>apply to various components of Product Specification packages (application schema, feature catalogue, GML Schema, etc.). They do not apply directly to datasets or exchange sets and are not expected to be implemented for the purposes of validating datasets or exchange sets.</w:t>
      </w:r>
    </w:p>
    <w:p w14:paraId="5376F296" w14:textId="77777777" w:rsidR="00C839B6" w:rsidRPr="00BF3E18" w:rsidRDefault="00C839B6" w:rsidP="00D50FA3">
      <w:pPr>
        <w:tabs>
          <w:tab w:val="left" w:pos="1701"/>
        </w:tabs>
        <w:spacing w:after="120" w:line="240" w:lineRule="auto"/>
      </w:pPr>
    </w:p>
    <w:p w14:paraId="059761F5" w14:textId="77777777" w:rsidR="00AE1F5E" w:rsidRPr="00BF3E18" w:rsidRDefault="005C1348" w:rsidP="00D50FA3">
      <w:pPr>
        <w:pStyle w:val="Heading2"/>
        <w:tabs>
          <w:tab w:val="clear" w:pos="540"/>
        </w:tabs>
        <w:spacing w:before="120" w:after="200" w:line="240" w:lineRule="auto"/>
        <w:ind w:left="709" w:hanging="709"/>
      </w:pPr>
      <w:bookmarkStart w:id="108" w:name="_Toc179220194"/>
      <w:bookmarkStart w:id="109" w:name="_Toc213764723"/>
      <w:r w:rsidRPr="00BF3E18">
        <w:t>Interoperability checks</w:t>
      </w:r>
      <w:bookmarkEnd w:id="108"/>
      <w:bookmarkEnd w:id="109"/>
    </w:p>
    <w:p w14:paraId="059761F6" w14:textId="56C8077C" w:rsidR="00AE1F5E" w:rsidRPr="00BF3E18" w:rsidRDefault="00502430" w:rsidP="00C839B6">
      <w:pPr>
        <w:tabs>
          <w:tab w:val="left" w:pos="1701"/>
        </w:tabs>
        <w:spacing w:after="120" w:line="240" w:lineRule="auto"/>
      </w:pPr>
      <w:r w:rsidRPr="00BF3E18">
        <w:t xml:space="preserve">Since </w:t>
      </w:r>
      <w:r w:rsidR="005C1348" w:rsidRPr="00BF3E18">
        <w:t>S-</w:t>
      </w:r>
      <w:r w:rsidR="00095990">
        <w:t>127</w:t>
      </w:r>
      <w:r w:rsidR="005C1348" w:rsidRPr="00BF3E18">
        <w:t xml:space="preserve"> datasets and exchange sets</w:t>
      </w:r>
      <w:r w:rsidRPr="00BF3E18">
        <w:t xml:space="preserve"> </w:t>
      </w:r>
      <w:r w:rsidR="00BF40B1">
        <w:t>ARE</w:t>
      </w:r>
      <w:r w:rsidRPr="00BF3E18">
        <w:t xml:space="preserve"> </w:t>
      </w:r>
      <w:r w:rsidR="005C1348" w:rsidRPr="00BF3E18">
        <w:t>intended for use on ECDIS</w:t>
      </w:r>
      <w:r w:rsidRPr="00BF3E18">
        <w:t xml:space="preserve">, </w:t>
      </w:r>
      <w:r w:rsidR="00BF40B1">
        <w:t>the applicable</w:t>
      </w:r>
      <w:r w:rsidRPr="00BF3E18">
        <w:t xml:space="preserve"> </w:t>
      </w:r>
      <w:r w:rsidR="005C1348" w:rsidRPr="00BF3E18">
        <w:t>interoperability checks</w:t>
      </w:r>
      <w:r w:rsidR="00BF40B1">
        <w:t xml:space="preserve"> (and only the applicable checks) </w:t>
      </w:r>
      <w:r w:rsidR="005C1348" w:rsidRPr="00BF3E18">
        <w:t>listed in S-158:98</w:t>
      </w:r>
      <w:r w:rsidRPr="00BF3E18">
        <w:t xml:space="preserve"> </w:t>
      </w:r>
      <w:r w:rsidR="00BF40B1">
        <w:t>MUST</w:t>
      </w:r>
      <w:r w:rsidRPr="00BF3E18">
        <w:t xml:space="preserve"> </w:t>
      </w:r>
      <w:r w:rsidR="00BF40B1">
        <w:t xml:space="preserve">also </w:t>
      </w:r>
      <w:r w:rsidRPr="00BF3E18">
        <w:t>be applied</w:t>
      </w:r>
      <w:r w:rsidR="005C1348" w:rsidRPr="00BF3E18">
        <w:t>.</w:t>
      </w:r>
    </w:p>
    <w:p w14:paraId="5AD27D24" w14:textId="77777777" w:rsidR="00C839B6" w:rsidRPr="00BF3E18" w:rsidRDefault="00C839B6" w:rsidP="00D50FA3">
      <w:pPr>
        <w:tabs>
          <w:tab w:val="left" w:pos="1701"/>
        </w:tabs>
        <w:spacing w:after="120" w:line="240" w:lineRule="auto"/>
      </w:pPr>
    </w:p>
    <w:p w14:paraId="059761F7" w14:textId="1D236C32" w:rsidR="00AE1F5E" w:rsidRPr="00BF3E18" w:rsidRDefault="002B4759" w:rsidP="00D50FA3">
      <w:pPr>
        <w:pStyle w:val="Heading2"/>
        <w:tabs>
          <w:tab w:val="clear" w:pos="540"/>
        </w:tabs>
        <w:spacing w:before="120" w:after="200" w:line="240" w:lineRule="auto"/>
        <w:ind w:left="709" w:hanging="709"/>
      </w:pPr>
      <w:bookmarkStart w:id="110" w:name="_Toc213764724"/>
      <w:r w:rsidRPr="00BF3E18">
        <w:t>Check messages</w:t>
      </w:r>
      <w:bookmarkEnd w:id="110"/>
    </w:p>
    <w:p w14:paraId="29028AB1" w14:textId="42A23A5B" w:rsidR="002B4759" w:rsidRPr="00BF3E18" w:rsidRDefault="002B4759" w:rsidP="00C839B6">
      <w:pPr>
        <w:tabs>
          <w:tab w:val="left" w:pos="1701"/>
        </w:tabs>
        <w:spacing w:after="120" w:line="240" w:lineRule="auto"/>
      </w:pPr>
      <w:r w:rsidRPr="00BF3E18">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79D41673" w14:textId="77777777" w:rsidR="00C839B6" w:rsidRPr="00BF3E18" w:rsidRDefault="00C839B6" w:rsidP="00D50FA3">
      <w:pPr>
        <w:tabs>
          <w:tab w:val="left" w:pos="1701"/>
        </w:tabs>
        <w:spacing w:after="120" w:line="240" w:lineRule="auto"/>
      </w:pPr>
    </w:p>
    <w:p w14:paraId="059761F9" w14:textId="40CAB5D5" w:rsidR="00AE1F5E" w:rsidRPr="00BF3E18" w:rsidRDefault="005C1348" w:rsidP="00D50FA3">
      <w:pPr>
        <w:pStyle w:val="Heading1"/>
        <w:tabs>
          <w:tab w:val="clear" w:pos="400"/>
        </w:tabs>
        <w:spacing w:before="120" w:after="200" w:line="240" w:lineRule="auto"/>
        <w:ind w:left="567" w:hanging="567"/>
      </w:pPr>
      <w:bookmarkStart w:id="111" w:name="_Toc213764725"/>
      <w:r w:rsidRPr="00BF3E18">
        <w:t>Check Application Sequence</w:t>
      </w:r>
      <w:bookmarkEnd w:id="111"/>
      <w:r w:rsidR="00A40D40">
        <w:t xml:space="preserve"> (informative)</w:t>
      </w:r>
    </w:p>
    <w:p w14:paraId="059761FA" w14:textId="23A1398C" w:rsidR="00AE1F5E" w:rsidRPr="00BF3E18" w:rsidRDefault="005C1348" w:rsidP="00D50FA3">
      <w:pPr>
        <w:spacing w:after="120"/>
      </w:pPr>
      <w:r w:rsidRPr="00BF3E18">
        <w:t>The suggested check application sequence is described in Table 6-1.</w:t>
      </w:r>
      <w:r w:rsidR="00A40D40">
        <w:t xml:space="preserve"> </w:t>
      </w:r>
      <w:r w:rsidR="00A40D40" w:rsidRPr="00A40D40">
        <w:t>Check developers and testers are free to apply the checks in a different order</w:t>
      </w:r>
      <w:r w:rsidR="00A40D40">
        <w:t>.</w:t>
      </w:r>
    </w:p>
    <w:p w14:paraId="059761FB" w14:textId="1FDCFACF" w:rsidR="00AE1F5E" w:rsidRPr="00BF3E18" w:rsidRDefault="005C1348">
      <w:pPr>
        <w:pStyle w:val="Caption"/>
        <w:keepNext/>
      </w:pPr>
      <w:r w:rsidRPr="00BF3E18">
        <w:t xml:space="preserve">Table </w:t>
      </w:r>
      <w:r w:rsidR="003A4CB3">
        <w:fldChar w:fldCharType="begin"/>
      </w:r>
      <w:r w:rsidR="003A4CB3">
        <w:instrText xml:space="preserve"> STYLEREF 1 \s </w:instrText>
      </w:r>
      <w:r w:rsidR="003A4CB3">
        <w:fldChar w:fldCharType="separate"/>
      </w:r>
      <w:r w:rsidR="003A4CB3">
        <w:rPr>
          <w:noProof/>
        </w:rPr>
        <w:t>6</w:t>
      </w:r>
      <w:r w:rsidR="003A4CB3">
        <w:fldChar w:fldCharType="end"/>
      </w:r>
      <w:r w:rsidR="003A4CB3">
        <w:t>.</w:t>
      </w:r>
      <w:r w:rsidR="003A4CB3">
        <w:fldChar w:fldCharType="begin"/>
      </w:r>
      <w:r w:rsidR="003A4CB3">
        <w:instrText xml:space="preserve"> SEQ Table \* ARABIC \s 1 </w:instrText>
      </w:r>
      <w:r w:rsidR="003A4CB3">
        <w:fldChar w:fldCharType="separate"/>
      </w:r>
      <w:r w:rsidR="003A4CB3">
        <w:rPr>
          <w:noProof/>
        </w:rPr>
        <w:t>1</w:t>
      </w:r>
      <w:r w:rsidR="003A4CB3">
        <w:fldChar w:fldCharType="end"/>
      </w:r>
      <w:r w:rsidRPr="00BF3E18">
        <w:t xml:space="preserve"> - Suggested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AE1F5E" w:rsidRPr="00BF3E18" w14:paraId="05976200" w14:textId="77777777">
        <w:trPr>
          <w:cantSplit/>
          <w:tblHeader/>
        </w:trPr>
        <w:tc>
          <w:tcPr>
            <w:tcW w:w="761" w:type="dxa"/>
            <w:shd w:val="clear" w:color="auto" w:fill="D9D9D9" w:themeFill="background1" w:themeFillShade="D9"/>
          </w:tcPr>
          <w:p w14:paraId="059761FC" w14:textId="77777777" w:rsidR="00AE1F5E" w:rsidRPr="00BF3E18" w:rsidRDefault="005C1348">
            <w:pPr>
              <w:spacing w:after="120" w:line="240" w:lineRule="auto"/>
              <w:rPr>
                <w:b/>
                <w:bCs/>
              </w:rPr>
            </w:pPr>
            <w:r w:rsidRPr="00BF3E18">
              <w:rPr>
                <w:b/>
                <w:bCs/>
              </w:rPr>
              <w:t>Order</w:t>
            </w:r>
          </w:p>
        </w:tc>
        <w:tc>
          <w:tcPr>
            <w:tcW w:w="3594" w:type="dxa"/>
            <w:shd w:val="clear" w:color="auto" w:fill="D9D9D9" w:themeFill="background1" w:themeFillShade="D9"/>
          </w:tcPr>
          <w:p w14:paraId="059761FD" w14:textId="77777777" w:rsidR="00AE1F5E" w:rsidRPr="00BF3E18" w:rsidRDefault="005C1348">
            <w:pPr>
              <w:spacing w:after="120" w:line="240" w:lineRule="auto"/>
              <w:rPr>
                <w:b/>
                <w:bCs/>
              </w:rPr>
            </w:pPr>
            <w:r w:rsidRPr="00BF3E18">
              <w:rPr>
                <w:b/>
                <w:bCs/>
              </w:rPr>
              <w:t>Check Collection</w:t>
            </w:r>
          </w:p>
        </w:tc>
        <w:tc>
          <w:tcPr>
            <w:tcW w:w="1760" w:type="dxa"/>
            <w:shd w:val="clear" w:color="auto" w:fill="D9D9D9" w:themeFill="background1" w:themeFillShade="D9"/>
          </w:tcPr>
          <w:p w14:paraId="059761FE" w14:textId="77777777" w:rsidR="00AE1F5E" w:rsidRPr="00BF3E18" w:rsidRDefault="005C1348">
            <w:pPr>
              <w:spacing w:after="120" w:line="240" w:lineRule="auto"/>
              <w:rPr>
                <w:b/>
                <w:bCs/>
              </w:rPr>
            </w:pPr>
            <w:r w:rsidRPr="00BF3E18">
              <w:rPr>
                <w:b/>
                <w:bCs/>
              </w:rPr>
              <w:t>Defined in</w:t>
            </w:r>
          </w:p>
        </w:tc>
        <w:tc>
          <w:tcPr>
            <w:tcW w:w="2414" w:type="dxa"/>
            <w:shd w:val="clear" w:color="auto" w:fill="D9D9D9" w:themeFill="background1" w:themeFillShade="D9"/>
          </w:tcPr>
          <w:p w14:paraId="059761FF" w14:textId="77777777" w:rsidR="00AE1F5E" w:rsidRPr="00BF3E18" w:rsidRDefault="005C1348">
            <w:pPr>
              <w:spacing w:after="120" w:line="240" w:lineRule="auto"/>
              <w:rPr>
                <w:b/>
                <w:bCs/>
              </w:rPr>
            </w:pPr>
            <w:r w:rsidRPr="00BF3E18">
              <w:rPr>
                <w:b/>
                <w:bCs/>
              </w:rPr>
              <w:t>Apply to</w:t>
            </w:r>
          </w:p>
        </w:tc>
      </w:tr>
      <w:tr w:rsidR="00AE1F5E" w:rsidRPr="00BF3E18" w14:paraId="05976205" w14:textId="77777777">
        <w:trPr>
          <w:cantSplit/>
        </w:trPr>
        <w:tc>
          <w:tcPr>
            <w:tcW w:w="761" w:type="dxa"/>
          </w:tcPr>
          <w:p w14:paraId="05976201" w14:textId="77777777" w:rsidR="00AE1F5E" w:rsidRPr="00BF3E18" w:rsidRDefault="005C1348">
            <w:pPr>
              <w:spacing w:after="120" w:line="240" w:lineRule="auto"/>
            </w:pPr>
            <w:r w:rsidRPr="00BF3E18">
              <w:t>1</w:t>
            </w:r>
          </w:p>
        </w:tc>
        <w:tc>
          <w:tcPr>
            <w:tcW w:w="3594" w:type="dxa"/>
          </w:tcPr>
          <w:p w14:paraId="05976202" w14:textId="77777777" w:rsidR="00AE1F5E" w:rsidRPr="00BF3E18" w:rsidRDefault="005C1348">
            <w:pPr>
              <w:spacing w:after="120" w:line="240" w:lineRule="auto"/>
              <w:jc w:val="left"/>
            </w:pPr>
            <w:r w:rsidRPr="00BF3E18">
              <w:t>S-100 generic checks for datasets</w:t>
            </w:r>
          </w:p>
        </w:tc>
        <w:tc>
          <w:tcPr>
            <w:tcW w:w="1760" w:type="dxa"/>
          </w:tcPr>
          <w:p w14:paraId="05976203" w14:textId="77777777" w:rsidR="00AE1F5E" w:rsidRPr="00BF3E18" w:rsidRDefault="005C1348">
            <w:pPr>
              <w:spacing w:after="120" w:line="240" w:lineRule="auto"/>
            </w:pPr>
            <w:r w:rsidRPr="00BF3E18">
              <w:t>S</w:t>
            </w:r>
            <w:r w:rsidRPr="00BF3E18">
              <w:noBreakHyphen/>
              <w:t>158:100</w:t>
            </w:r>
          </w:p>
        </w:tc>
        <w:tc>
          <w:tcPr>
            <w:tcW w:w="2414" w:type="dxa"/>
          </w:tcPr>
          <w:p w14:paraId="05976204" w14:textId="77777777" w:rsidR="00AE1F5E" w:rsidRPr="00BF3E18" w:rsidRDefault="005C1348">
            <w:pPr>
              <w:spacing w:after="120" w:line="240" w:lineRule="auto"/>
              <w:jc w:val="left"/>
            </w:pPr>
            <w:r w:rsidRPr="00BF3E18">
              <w:t>Dataset, in isolation</w:t>
            </w:r>
          </w:p>
        </w:tc>
      </w:tr>
      <w:tr w:rsidR="00AE1F5E" w:rsidRPr="00BF3E18" w14:paraId="0597620A" w14:textId="77777777">
        <w:trPr>
          <w:cantSplit/>
        </w:trPr>
        <w:tc>
          <w:tcPr>
            <w:tcW w:w="761" w:type="dxa"/>
          </w:tcPr>
          <w:p w14:paraId="05976206" w14:textId="77777777" w:rsidR="00AE1F5E" w:rsidRPr="00BF3E18" w:rsidRDefault="005C1348">
            <w:pPr>
              <w:spacing w:after="120" w:line="240" w:lineRule="auto"/>
            </w:pPr>
            <w:r w:rsidRPr="00BF3E18">
              <w:t>2</w:t>
            </w:r>
          </w:p>
        </w:tc>
        <w:tc>
          <w:tcPr>
            <w:tcW w:w="3594" w:type="dxa"/>
          </w:tcPr>
          <w:p w14:paraId="05976207" w14:textId="77777777" w:rsidR="00AE1F5E" w:rsidRPr="00BF3E18" w:rsidRDefault="005C1348">
            <w:pPr>
              <w:spacing w:after="120" w:line="240" w:lineRule="auto"/>
              <w:jc w:val="left"/>
            </w:pPr>
            <w:r w:rsidRPr="00BF3E18">
              <w:t>Product-specific checks for datasets</w:t>
            </w:r>
          </w:p>
        </w:tc>
        <w:tc>
          <w:tcPr>
            <w:tcW w:w="1760" w:type="dxa"/>
          </w:tcPr>
          <w:p w14:paraId="05976208" w14:textId="5E842C09" w:rsidR="00AE1F5E" w:rsidRPr="00BF3E18" w:rsidRDefault="005C1348">
            <w:pPr>
              <w:spacing w:after="120" w:line="240" w:lineRule="auto"/>
            </w:pPr>
            <w:r w:rsidRPr="00BF3E18">
              <w:t>S-158:</w:t>
            </w:r>
            <w:r w:rsidR="00095990">
              <w:t>127</w:t>
            </w:r>
          </w:p>
        </w:tc>
        <w:tc>
          <w:tcPr>
            <w:tcW w:w="2414" w:type="dxa"/>
          </w:tcPr>
          <w:p w14:paraId="05976209" w14:textId="77777777" w:rsidR="00AE1F5E" w:rsidRPr="00BF3E18" w:rsidRDefault="005C1348">
            <w:pPr>
              <w:spacing w:after="120" w:line="240" w:lineRule="auto"/>
              <w:jc w:val="left"/>
            </w:pPr>
            <w:r w:rsidRPr="00BF3E18">
              <w:t>Dataset, in isolation</w:t>
            </w:r>
          </w:p>
        </w:tc>
      </w:tr>
      <w:tr w:rsidR="00AE1F5E" w:rsidRPr="00BF3E18" w14:paraId="05976214" w14:textId="77777777">
        <w:trPr>
          <w:cantSplit/>
        </w:trPr>
        <w:tc>
          <w:tcPr>
            <w:tcW w:w="761" w:type="dxa"/>
          </w:tcPr>
          <w:p w14:paraId="05976210" w14:textId="1588DA40" w:rsidR="00AE1F5E" w:rsidRPr="00BF3E18" w:rsidRDefault="006E0A47">
            <w:pPr>
              <w:spacing w:after="120" w:line="240" w:lineRule="auto"/>
            </w:pPr>
            <w:r w:rsidRPr="00BF3E18">
              <w:t>3</w:t>
            </w:r>
          </w:p>
        </w:tc>
        <w:tc>
          <w:tcPr>
            <w:tcW w:w="3594" w:type="dxa"/>
          </w:tcPr>
          <w:p w14:paraId="05976211" w14:textId="77777777" w:rsidR="00AE1F5E" w:rsidRPr="00BF3E18" w:rsidRDefault="005C1348">
            <w:pPr>
              <w:spacing w:after="120" w:line="240" w:lineRule="auto"/>
              <w:jc w:val="left"/>
            </w:pPr>
            <w:r w:rsidRPr="00BF3E18">
              <w:t>S-100 generic checks for exchange sets</w:t>
            </w:r>
          </w:p>
        </w:tc>
        <w:tc>
          <w:tcPr>
            <w:tcW w:w="1760" w:type="dxa"/>
          </w:tcPr>
          <w:p w14:paraId="05976212" w14:textId="77777777" w:rsidR="00AE1F5E" w:rsidRPr="00BF3E18" w:rsidRDefault="005C1348">
            <w:pPr>
              <w:spacing w:after="120" w:line="240" w:lineRule="auto"/>
            </w:pPr>
            <w:r w:rsidRPr="00BF3E18">
              <w:t>S-158:100</w:t>
            </w:r>
          </w:p>
        </w:tc>
        <w:tc>
          <w:tcPr>
            <w:tcW w:w="2414" w:type="dxa"/>
          </w:tcPr>
          <w:p w14:paraId="05976213" w14:textId="77777777" w:rsidR="00AE1F5E" w:rsidRPr="00BF3E18" w:rsidRDefault="005C1348">
            <w:pPr>
              <w:spacing w:after="120" w:line="240" w:lineRule="auto"/>
              <w:jc w:val="left"/>
            </w:pPr>
            <w:r w:rsidRPr="00BF3E18">
              <w:t>Exchange set</w:t>
            </w:r>
          </w:p>
        </w:tc>
      </w:tr>
      <w:tr w:rsidR="00AE1F5E" w:rsidRPr="00BF3E18" w14:paraId="05976219" w14:textId="77777777">
        <w:trPr>
          <w:cantSplit/>
        </w:trPr>
        <w:tc>
          <w:tcPr>
            <w:tcW w:w="761" w:type="dxa"/>
          </w:tcPr>
          <w:p w14:paraId="05976215" w14:textId="3E298B7D" w:rsidR="00AE1F5E" w:rsidRPr="00BF3E18" w:rsidRDefault="006E0A47">
            <w:pPr>
              <w:spacing w:after="120" w:line="240" w:lineRule="auto"/>
            </w:pPr>
            <w:r w:rsidRPr="00BF3E18">
              <w:t>4</w:t>
            </w:r>
          </w:p>
        </w:tc>
        <w:tc>
          <w:tcPr>
            <w:tcW w:w="3594" w:type="dxa"/>
          </w:tcPr>
          <w:p w14:paraId="05976216" w14:textId="77777777" w:rsidR="00AE1F5E" w:rsidRPr="00BF3E18" w:rsidRDefault="005C1348">
            <w:pPr>
              <w:spacing w:after="120" w:line="240" w:lineRule="auto"/>
              <w:jc w:val="left"/>
            </w:pPr>
            <w:r w:rsidRPr="00BF3E18">
              <w:t>Product-specific checks for exchange sets</w:t>
            </w:r>
          </w:p>
        </w:tc>
        <w:tc>
          <w:tcPr>
            <w:tcW w:w="1760" w:type="dxa"/>
          </w:tcPr>
          <w:p w14:paraId="05976217" w14:textId="2B165F70" w:rsidR="00AE1F5E" w:rsidRPr="00BF3E18" w:rsidRDefault="005C1348">
            <w:pPr>
              <w:spacing w:after="120" w:line="240" w:lineRule="auto"/>
            </w:pPr>
            <w:r w:rsidRPr="00BF3E18">
              <w:t>S-158:</w:t>
            </w:r>
            <w:r w:rsidR="00095990">
              <w:t>127</w:t>
            </w:r>
          </w:p>
        </w:tc>
        <w:tc>
          <w:tcPr>
            <w:tcW w:w="2414" w:type="dxa"/>
          </w:tcPr>
          <w:p w14:paraId="05976218" w14:textId="77777777" w:rsidR="00AE1F5E" w:rsidRPr="00BF3E18" w:rsidRDefault="005C1348">
            <w:pPr>
              <w:spacing w:after="120" w:line="240" w:lineRule="auto"/>
              <w:jc w:val="left"/>
            </w:pPr>
            <w:r w:rsidRPr="00BF3E18">
              <w:t>Exchange set</w:t>
            </w:r>
          </w:p>
        </w:tc>
      </w:tr>
      <w:tr w:rsidR="00A40D40" w:rsidRPr="00BF3E18" w14:paraId="5DC9207F" w14:textId="77777777">
        <w:trPr>
          <w:cantSplit/>
        </w:trPr>
        <w:tc>
          <w:tcPr>
            <w:tcW w:w="761" w:type="dxa"/>
          </w:tcPr>
          <w:p w14:paraId="4EE206AF" w14:textId="3EE38120" w:rsidR="00A40D40" w:rsidRPr="00BF3E18" w:rsidRDefault="00A40D40">
            <w:pPr>
              <w:spacing w:after="120" w:line="240" w:lineRule="auto"/>
            </w:pPr>
            <w:r>
              <w:lastRenderedPageBreak/>
              <w:t>5</w:t>
            </w:r>
          </w:p>
        </w:tc>
        <w:tc>
          <w:tcPr>
            <w:tcW w:w="3594" w:type="dxa"/>
          </w:tcPr>
          <w:p w14:paraId="50275259" w14:textId="0C51498F" w:rsidR="00A40D40" w:rsidRPr="00BF3E18" w:rsidRDefault="00A40D40">
            <w:pPr>
              <w:spacing w:after="120" w:line="240" w:lineRule="auto"/>
              <w:jc w:val="left"/>
            </w:pPr>
            <w:r>
              <w:t>Any applicable interoperability checks</w:t>
            </w:r>
          </w:p>
        </w:tc>
        <w:tc>
          <w:tcPr>
            <w:tcW w:w="1760" w:type="dxa"/>
          </w:tcPr>
          <w:p w14:paraId="0F8EF3F5" w14:textId="75E3357F" w:rsidR="00A40D40" w:rsidRPr="00BF3E18" w:rsidRDefault="00A40D40">
            <w:pPr>
              <w:spacing w:after="120" w:line="240" w:lineRule="auto"/>
            </w:pPr>
            <w:r w:rsidRPr="00A40D40">
              <w:t>S-158:98</w:t>
            </w:r>
          </w:p>
        </w:tc>
        <w:tc>
          <w:tcPr>
            <w:tcW w:w="2414" w:type="dxa"/>
          </w:tcPr>
          <w:p w14:paraId="7A31A663" w14:textId="0BBD321D" w:rsidR="00A40D40" w:rsidRPr="00BF3E18" w:rsidRDefault="00A40D40">
            <w:pPr>
              <w:spacing w:after="120" w:line="240" w:lineRule="auto"/>
              <w:jc w:val="left"/>
            </w:pPr>
            <w:r w:rsidRPr="00A40D40">
              <w:t>Dataset or exchange set</w:t>
            </w:r>
          </w:p>
        </w:tc>
      </w:tr>
      <w:tr w:rsidR="000803B2" w:rsidRPr="00BF3E18" w14:paraId="767E7286" w14:textId="77777777" w:rsidTr="00A94248">
        <w:trPr>
          <w:cantSplit/>
        </w:trPr>
        <w:tc>
          <w:tcPr>
            <w:tcW w:w="8529" w:type="dxa"/>
            <w:gridSpan w:val="4"/>
          </w:tcPr>
          <w:p w14:paraId="6C8CF420" w14:textId="36D91AAA" w:rsidR="000803B2" w:rsidRPr="00A40D40" w:rsidRDefault="000803B2">
            <w:pPr>
              <w:spacing w:after="120" w:line="240" w:lineRule="auto"/>
              <w:jc w:val="left"/>
            </w:pPr>
            <w:r w:rsidRPr="000803B2">
              <w:t>Note: “Exchange set” in the above includes the exchange catalogue (CATALOG.XML), signatures, and any dataset or support files contained in an exchange set.</w:t>
            </w:r>
          </w:p>
        </w:tc>
      </w:tr>
    </w:tbl>
    <w:p w14:paraId="05976224" w14:textId="77777777" w:rsidR="00AE1F5E" w:rsidRPr="00BF3E18" w:rsidRDefault="00AE1F5E" w:rsidP="00C839B6">
      <w:pPr>
        <w:tabs>
          <w:tab w:val="left" w:pos="1701"/>
        </w:tabs>
        <w:spacing w:after="0" w:line="240" w:lineRule="auto"/>
      </w:pPr>
    </w:p>
    <w:p w14:paraId="6ED05E4C" w14:textId="77777777" w:rsidR="00C839B6" w:rsidRPr="00BF3E18" w:rsidRDefault="00C839B6" w:rsidP="00D50FA3">
      <w:pPr>
        <w:tabs>
          <w:tab w:val="left" w:pos="1701"/>
        </w:tabs>
        <w:spacing w:after="0" w:line="240" w:lineRule="auto"/>
      </w:pPr>
    </w:p>
    <w:p w14:paraId="05976225" w14:textId="77777777" w:rsidR="00AE1F5E" w:rsidRPr="00BF3E18" w:rsidRDefault="005C1348" w:rsidP="00D50FA3">
      <w:pPr>
        <w:pStyle w:val="Heading1"/>
        <w:tabs>
          <w:tab w:val="clear" w:pos="400"/>
        </w:tabs>
        <w:spacing w:before="120" w:after="200" w:line="240" w:lineRule="auto"/>
        <w:ind w:left="567" w:hanging="567"/>
      </w:pPr>
      <w:bookmarkStart w:id="112" w:name="_Ref172572049"/>
      <w:bookmarkStart w:id="113" w:name="_Toc213764726"/>
      <w:r w:rsidRPr="00BF3E18">
        <w:t>Check Classification</w:t>
      </w:r>
      <w:bookmarkEnd w:id="112"/>
      <w:bookmarkEnd w:id="113"/>
    </w:p>
    <w:p w14:paraId="05976226" w14:textId="77777777" w:rsidR="00AE1F5E" w:rsidRDefault="005C1348">
      <w:pPr>
        <w:tabs>
          <w:tab w:val="left" w:pos="1701"/>
        </w:tabs>
        <w:spacing w:after="120" w:line="240" w:lineRule="auto"/>
      </w:pPr>
      <w:r w:rsidRPr="00BF3E18">
        <w:t>The check classification conforms to the scheme described in S-158.</w:t>
      </w:r>
    </w:p>
    <w:p w14:paraId="37F6E5D6" w14:textId="649200A2" w:rsidR="003A4CB3" w:rsidRDefault="003A4CB3" w:rsidP="003A4CB3">
      <w:pPr>
        <w:pStyle w:val="Caption"/>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A40D40" w:rsidRPr="00D84DF9" w14:paraId="5A041DC9" w14:textId="77777777" w:rsidTr="00A62BF0">
        <w:trPr>
          <w:cantSplit/>
          <w:tblHeader/>
        </w:trPr>
        <w:tc>
          <w:tcPr>
            <w:tcW w:w="596" w:type="pct"/>
            <w:shd w:val="clear" w:color="auto" w:fill="D9D9D9" w:themeFill="background1" w:themeFillShade="D9"/>
          </w:tcPr>
          <w:p w14:paraId="215245C5" w14:textId="77777777" w:rsidR="00A40D40" w:rsidRPr="00D84DF9" w:rsidRDefault="00A40D40" w:rsidP="00A62BF0">
            <w:pPr>
              <w:tabs>
                <w:tab w:val="left" w:pos="1701"/>
              </w:tabs>
              <w:spacing w:after="120" w:line="240" w:lineRule="auto"/>
              <w:rPr>
                <w:b/>
                <w:bCs/>
                <w:lang w:val="en-US"/>
              </w:rPr>
            </w:pPr>
            <w:r w:rsidRPr="00D84DF9">
              <w:rPr>
                <w:b/>
                <w:bCs/>
                <w:lang w:val="en-US"/>
              </w:rPr>
              <w:t>Indicator</w:t>
            </w:r>
          </w:p>
        </w:tc>
        <w:tc>
          <w:tcPr>
            <w:tcW w:w="955" w:type="pct"/>
            <w:shd w:val="clear" w:color="auto" w:fill="D9D9D9" w:themeFill="background1" w:themeFillShade="D9"/>
          </w:tcPr>
          <w:p w14:paraId="6C4B4AA4" w14:textId="77777777" w:rsidR="00A40D40" w:rsidRPr="00D84DF9" w:rsidRDefault="00A40D40" w:rsidP="00A62BF0">
            <w:pPr>
              <w:tabs>
                <w:tab w:val="left" w:pos="1701"/>
              </w:tabs>
              <w:spacing w:after="120" w:line="240" w:lineRule="auto"/>
              <w:rPr>
                <w:b/>
                <w:bCs/>
                <w:lang w:val="en-US"/>
              </w:rPr>
            </w:pPr>
            <w:r w:rsidRPr="00D84DF9">
              <w:rPr>
                <w:b/>
                <w:bCs/>
                <w:lang w:val="en-US"/>
              </w:rPr>
              <w:t>Type</w:t>
            </w:r>
          </w:p>
        </w:tc>
        <w:tc>
          <w:tcPr>
            <w:tcW w:w="3450" w:type="pct"/>
            <w:shd w:val="clear" w:color="auto" w:fill="D9D9D9" w:themeFill="background1" w:themeFillShade="D9"/>
          </w:tcPr>
          <w:p w14:paraId="1F7B58A3" w14:textId="77777777" w:rsidR="00A40D40" w:rsidRPr="00D84DF9" w:rsidRDefault="00A40D40" w:rsidP="00A62BF0">
            <w:pPr>
              <w:tabs>
                <w:tab w:val="left" w:pos="1701"/>
              </w:tabs>
              <w:spacing w:after="120" w:line="240" w:lineRule="auto"/>
              <w:rPr>
                <w:b/>
                <w:bCs/>
                <w:lang w:val="en-US"/>
              </w:rPr>
            </w:pPr>
            <w:r w:rsidRPr="00D84DF9">
              <w:rPr>
                <w:b/>
                <w:bCs/>
                <w:lang w:val="en-US"/>
              </w:rPr>
              <w:t>Description</w:t>
            </w:r>
          </w:p>
        </w:tc>
      </w:tr>
      <w:tr w:rsidR="00A40D40" w:rsidRPr="00D84DF9" w14:paraId="0CF7C32B" w14:textId="77777777" w:rsidTr="00A62BF0">
        <w:trPr>
          <w:cantSplit/>
        </w:trPr>
        <w:tc>
          <w:tcPr>
            <w:tcW w:w="596" w:type="pct"/>
          </w:tcPr>
          <w:p w14:paraId="6AF7872D" w14:textId="77777777" w:rsidR="00A40D40" w:rsidRPr="00D84DF9" w:rsidRDefault="00A40D40" w:rsidP="00A62BF0">
            <w:pPr>
              <w:tabs>
                <w:tab w:val="left" w:pos="1701"/>
              </w:tabs>
              <w:spacing w:after="120" w:line="240" w:lineRule="auto"/>
              <w:rPr>
                <w:lang w:val="en-US"/>
              </w:rPr>
            </w:pPr>
            <w:r w:rsidRPr="00D84DF9">
              <w:rPr>
                <w:lang w:val="en-US"/>
              </w:rPr>
              <w:t>C</w:t>
            </w:r>
          </w:p>
        </w:tc>
        <w:tc>
          <w:tcPr>
            <w:tcW w:w="955" w:type="pct"/>
          </w:tcPr>
          <w:p w14:paraId="3509BD6A" w14:textId="77777777" w:rsidR="00A40D40" w:rsidRPr="00D84DF9" w:rsidRDefault="00A40D40" w:rsidP="00A62BF0">
            <w:pPr>
              <w:tabs>
                <w:tab w:val="left" w:pos="1701"/>
              </w:tabs>
              <w:spacing w:after="120" w:line="240" w:lineRule="auto"/>
              <w:rPr>
                <w:lang w:val="en-US"/>
              </w:rPr>
            </w:pPr>
            <w:r w:rsidRPr="00D84DF9">
              <w:rPr>
                <w:lang w:val="en-US"/>
              </w:rPr>
              <w:t>Critical Error</w:t>
            </w:r>
          </w:p>
        </w:tc>
        <w:tc>
          <w:tcPr>
            <w:tcW w:w="3450" w:type="pct"/>
          </w:tcPr>
          <w:p w14:paraId="51B44CEB" w14:textId="77777777" w:rsidR="00A40D40" w:rsidRPr="00D84DF9" w:rsidRDefault="00A40D40" w:rsidP="00A62BF0">
            <w:pPr>
              <w:tabs>
                <w:tab w:val="left" w:pos="1701"/>
              </w:tabs>
              <w:spacing w:after="120" w:line="240" w:lineRule="auto"/>
              <w:rPr>
                <w:lang w:val="en-US"/>
              </w:rPr>
            </w:pPr>
            <w:r w:rsidRPr="00D84DF9">
              <w:rPr>
                <w:lang w:val="en-US"/>
              </w:rPr>
              <w:t>An error which would make a dataset unusable in ECDIS through not loading or causing an ECDIS to crash or presenting data which is unsafe for navigation.</w:t>
            </w:r>
          </w:p>
        </w:tc>
      </w:tr>
      <w:tr w:rsidR="00A40D40" w:rsidRPr="00D84DF9" w14:paraId="450FF0E6" w14:textId="77777777" w:rsidTr="00A62BF0">
        <w:trPr>
          <w:cantSplit/>
        </w:trPr>
        <w:tc>
          <w:tcPr>
            <w:tcW w:w="596" w:type="pct"/>
          </w:tcPr>
          <w:p w14:paraId="1806FC66" w14:textId="77777777" w:rsidR="00A40D40" w:rsidRPr="00D84DF9" w:rsidRDefault="00A40D40" w:rsidP="00A62BF0">
            <w:pPr>
              <w:tabs>
                <w:tab w:val="left" w:pos="1701"/>
              </w:tabs>
              <w:spacing w:after="120" w:line="240" w:lineRule="auto"/>
              <w:rPr>
                <w:lang w:val="en-US"/>
              </w:rPr>
            </w:pPr>
            <w:r w:rsidRPr="00D84DF9">
              <w:rPr>
                <w:lang w:val="en-US"/>
              </w:rPr>
              <w:t>E</w:t>
            </w:r>
          </w:p>
        </w:tc>
        <w:tc>
          <w:tcPr>
            <w:tcW w:w="955" w:type="pct"/>
          </w:tcPr>
          <w:p w14:paraId="5F0D9C3C" w14:textId="77777777" w:rsidR="00A40D40" w:rsidRPr="00D84DF9" w:rsidRDefault="00A40D40" w:rsidP="00A62BF0">
            <w:pPr>
              <w:tabs>
                <w:tab w:val="left" w:pos="1701"/>
              </w:tabs>
              <w:spacing w:after="120" w:line="240" w:lineRule="auto"/>
              <w:rPr>
                <w:lang w:val="en-US"/>
              </w:rPr>
            </w:pPr>
            <w:r w:rsidRPr="00D84DF9">
              <w:rPr>
                <w:lang w:val="en-US"/>
              </w:rPr>
              <w:t>Error</w:t>
            </w:r>
          </w:p>
        </w:tc>
        <w:tc>
          <w:tcPr>
            <w:tcW w:w="3450" w:type="pct"/>
          </w:tcPr>
          <w:p w14:paraId="282F9911" w14:textId="77777777" w:rsidR="00A40D40" w:rsidRPr="00D84DF9" w:rsidRDefault="00A40D40" w:rsidP="00A62BF0">
            <w:pPr>
              <w:tabs>
                <w:tab w:val="left" w:pos="1701"/>
              </w:tabs>
              <w:spacing w:after="120" w:line="240" w:lineRule="auto"/>
              <w:rPr>
                <w:lang w:val="en-US"/>
              </w:rPr>
            </w:pPr>
            <w:r w:rsidRPr="00D84DF9">
              <w:rPr>
                <w:lang w:val="en-US"/>
              </w:rPr>
              <w:t>An error which may degrade the quality of the dataset through appearance or usability but which will not pose a significant danger when used to support navigation.</w:t>
            </w:r>
          </w:p>
        </w:tc>
      </w:tr>
      <w:tr w:rsidR="00A40D40" w:rsidRPr="00D84DF9" w14:paraId="340D4626" w14:textId="77777777" w:rsidTr="00A62BF0">
        <w:trPr>
          <w:cantSplit/>
        </w:trPr>
        <w:tc>
          <w:tcPr>
            <w:tcW w:w="596" w:type="pct"/>
          </w:tcPr>
          <w:p w14:paraId="0F998B96" w14:textId="77777777" w:rsidR="00A40D40" w:rsidRPr="00D84DF9" w:rsidRDefault="00A40D40" w:rsidP="00A62BF0">
            <w:pPr>
              <w:tabs>
                <w:tab w:val="left" w:pos="1701"/>
              </w:tabs>
              <w:spacing w:after="120" w:line="240" w:lineRule="auto"/>
              <w:rPr>
                <w:lang w:val="en-US"/>
              </w:rPr>
            </w:pPr>
            <w:r w:rsidRPr="00D84DF9">
              <w:rPr>
                <w:lang w:val="en-US"/>
              </w:rPr>
              <w:t>W</w:t>
            </w:r>
          </w:p>
        </w:tc>
        <w:tc>
          <w:tcPr>
            <w:tcW w:w="955" w:type="pct"/>
          </w:tcPr>
          <w:p w14:paraId="108CBFC7" w14:textId="77777777" w:rsidR="00A40D40" w:rsidRPr="00D84DF9" w:rsidRDefault="00A40D40" w:rsidP="00A62BF0">
            <w:pPr>
              <w:tabs>
                <w:tab w:val="left" w:pos="1701"/>
              </w:tabs>
              <w:spacing w:after="120" w:line="240" w:lineRule="auto"/>
              <w:rPr>
                <w:lang w:val="en-US"/>
              </w:rPr>
            </w:pPr>
            <w:r w:rsidRPr="00D84DF9">
              <w:rPr>
                <w:lang w:val="en-US"/>
              </w:rPr>
              <w:t>Warning</w:t>
            </w:r>
          </w:p>
        </w:tc>
        <w:tc>
          <w:tcPr>
            <w:tcW w:w="3450" w:type="pct"/>
          </w:tcPr>
          <w:p w14:paraId="02A5F74F" w14:textId="77777777" w:rsidR="00A40D40" w:rsidRPr="00D84DF9" w:rsidRDefault="00A40D40" w:rsidP="00A62BF0">
            <w:pPr>
              <w:tabs>
                <w:tab w:val="left" w:pos="1701"/>
              </w:tabs>
              <w:spacing w:after="120" w:line="240" w:lineRule="auto"/>
              <w:rPr>
                <w:lang w:val="en-US"/>
              </w:rPr>
            </w:pPr>
            <w:r w:rsidRPr="00D84DF9">
              <w:rPr>
                <w:lang w:val="en-US"/>
              </w:rPr>
              <w:t>An error which may be a duplication or an inconsistency which will not noticeably degrade the usability of a dataset in ECDIS.</w:t>
            </w:r>
          </w:p>
        </w:tc>
      </w:tr>
    </w:tbl>
    <w:p w14:paraId="2CDDAA6B" w14:textId="77777777" w:rsidR="00C839B6" w:rsidRPr="00BF3E18" w:rsidRDefault="00C839B6">
      <w:pPr>
        <w:tabs>
          <w:tab w:val="left" w:pos="1701"/>
        </w:tabs>
        <w:spacing w:after="120" w:line="240" w:lineRule="auto"/>
      </w:pPr>
    </w:p>
    <w:p w14:paraId="05976227" w14:textId="77777777" w:rsidR="00AE1F5E" w:rsidRPr="00BF3E18" w:rsidRDefault="005C1348" w:rsidP="00D50FA3">
      <w:pPr>
        <w:pStyle w:val="Heading1"/>
        <w:tabs>
          <w:tab w:val="clear" w:pos="400"/>
        </w:tabs>
        <w:spacing w:before="120" w:after="200" w:line="240" w:lineRule="auto"/>
        <w:ind w:left="567" w:hanging="567"/>
      </w:pPr>
      <w:bookmarkStart w:id="114" w:name="_Ref172575919"/>
      <w:bookmarkStart w:id="115" w:name="_Toc213764727"/>
      <w:r w:rsidRPr="00BF3E18">
        <w:t>Geometry and Spatial Operators</w:t>
      </w:r>
      <w:bookmarkEnd w:id="114"/>
      <w:bookmarkEnd w:id="115"/>
    </w:p>
    <w:p w14:paraId="05976228" w14:textId="1206BBDA" w:rsidR="00AE1F5E" w:rsidRPr="00BF3E18" w:rsidRDefault="005C1348" w:rsidP="00D50FA3">
      <w:pPr>
        <w:spacing w:after="120"/>
      </w:pPr>
      <w:r w:rsidRPr="00BF3E18">
        <w:t>S-</w:t>
      </w:r>
      <w:r w:rsidR="00095990">
        <w:t>127</w:t>
      </w:r>
      <w:r w:rsidRPr="00BF3E18">
        <w:t xml:space="preserve"> products use vector geometry. Any spatial operations mentioned in checks pertaining to vector spatial primitives must conform to the operations for vector products described in S-158:100. </w:t>
      </w:r>
    </w:p>
    <w:p w14:paraId="05976229" w14:textId="77777777" w:rsidR="00AE1F5E" w:rsidRPr="00BF3E18" w:rsidRDefault="005C1348" w:rsidP="00C839B6">
      <w:pPr>
        <w:tabs>
          <w:tab w:val="left" w:pos="1701"/>
        </w:tabs>
        <w:spacing w:after="120" w:line="240" w:lineRule="auto"/>
      </w:pPr>
      <w:r w:rsidRPr="00BF3E18">
        <w:t>For all spatial operators a default tolerance should be applied in validation software as follows:</w:t>
      </w:r>
    </w:p>
    <w:p w14:paraId="0597622A" w14:textId="0575B32F" w:rsidR="00AE1F5E" w:rsidRPr="00BF3E18" w:rsidRDefault="005C1348">
      <w:pPr>
        <w:pStyle w:val="ListParagraph"/>
        <w:numPr>
          <w:ilvl w:val="0"/>
          <w:numId w:val="21"/>
        </w:numPr>
        <w:tabs>
          <w:tab w:val="left" w:pos="1701"/>
        </w:tabs>
        <w:spacing w:line="240" w:lineRule="auto"/>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0597622B" w14:textId="77777777" w:rsidR="00AE1F5E" w:rsidRPr="00BF3E18" w:rsidRDefault="005C1348">
      <w:pPr>
        <w:pStyle w:val="ListParagraph"/>
        <w:numPr>
          <w:ilvl w:val="0"/>
          <w:numId w:val="21"/>
        </w:numPr>
        <w:tabs>
          <w:tab w:val="left" w:pos="1701"/>
        </w:tabs>
        <w:spacing w:line="240" w:lineRule="auto"/>
      </w:pPr>
      <w:r w:rsidRPr="00BF3E18">
        <w:t>For coordinates in metres (UTM or UPS) – a tolerance of 0.01 m or the precision of the lowest-precision coordinate field being compared, whichever is greater.</w:t>
      </w:r>
    </w:p>
    <w:p w14:paraId="1EA731C3" w14:textId="77777777" w:rsidR="004E44CC" w:rsidRPr="00BF3E18" w:rsidRDefault="004E44CC" w:rsidP="00D50FA3">
      <w:pPr>
        <w:tabs>
          <w:tab w:val="left" w:pos="1701"/>
        </w:tabs>
        <w:spacing w:after="120" w:line="240" w:lineRule="auto"/>
      </w:pPr>
    </w:p>
    <w:p w14:paraId="0597622C" w14:textId="77777777" w:rsidR="00AE1F5E" w:rsidRPr="00BF3E18" w:rsidRDefault="005C1348" w:rsidP="00D50FA3">
      <w:pPr>
        <w:pStyle w:val="Heading1"/>
        <w:tabs>
          <w:tab w:val="clear" w:pos="400"/>
        </w:tabs>
        <w:spacing w:before="120" w:after="200" w:line="240" w:lineRule="auto"/>
        <w:ind w:left="567" w:hanging="567"/>
      </w:pPr>
      <w:bookmarkStart w:id="116" w:name="_Ref179553447"/>
      <w:bookmarkStart w:id="117" w:name="_Ref179553442"/>
      <w:bookmarkStart w:id="118" w:name="_Toc213764728"/>
      <w:r w:rsidRPr="00BF3E18">
        <w:t>Other Components of this Specification</w:t>
      </w:r>
      <w:bookmarkEnd w:id="116"/>
      <w:bookmarkEnd w:id="117"/>
      <w:bookmarkEnd w:id="118"/>
    </w:p>
    <w:p w14:paraId="0597622D" w14:textId="77777777" w:rsidR="00AE1F5E" w:rsidRPr="00BF3E18" w:rsidRDefault="005C1348" w:rsidP="00D50FA3">
      <w:pPr>
        <w:spacing w:after="120"/>
      </w:pPr>
      <w:r w:rsidRPr="00BF3E18">
        <w:t>The other components of this Specification listed below are provided as separate documents or artefacts accompanying this document and form an integral part of this Specification.</w:t>
      </w:r>
    </w:p>
    <w:p w14:paraId="0597622E" w14:textId="6C6EDBC4" w:rsidR="00AE1F5E" w:rsidRPr="00BF3E18" w:rsidRDefault="005C1348">
      <w:pPr>
        <w:pStyle w:val="ListParagraph"/>
        <w:numPr>
          <w:ilvl w:val="0"/>
          <w:numId w:val="22"/>
        </w:numPr>
      </w:pPr>
      <w:r w:rsidRPr="00BF3E18">
        <w:t>Spreadsheet of S-</w:t>
      </w:r>
      <w:r w:rsidR="00095990">
        <w:t>127</w:t>
      </w:r>
      <w:r w:rsidRPr="00BF3E18">
        <w:t xml:space="preserve"> validation checks named S158_</w:t>
      </w:r>
      <w:r w:rsidR="00095990">
        <w:t>127</w:t>
      </w:r>
      <w:r w:rsidRPr="00BF3E18">
        <w:t>_1_</w:t>
      </w:r>
      <w:r w:rsidR="00775D66">
        <w:t>0</w:t>
      </w:r>
      <w:r w:rsidRPr="00BF3E18">
        <w:t>_0_YYYYMMDD. The build date is the YYYYMMDD suffix in the file name, whereas the “1_</w:t>
      </w:r>
      <w:r w:rsidR="00775D66">
        <w:t>0</w:t>
      </w:r>
      <w:r w:rsidRPr="00BF3E18">
        <w:t>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p>
    <w:p w14:paraId="0597622F" w14:textId="77777777" w:rsidR="00AE1F5E" w:rsidRDefault="00AE1F5E"/>
    <w:sectPr w:rsidR="00AE1F5E">
      <w:headerReference w:type="even" r:id="rId22"/>
      <w:headerReference w:type="default" r:id="rId23"/>
      <w:footerReference w:type="even" r:id="rId24"/>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D5754" w14:textId="77777777" w:rsidR="00283D7E" w:rsidRPr="00BF3E18" w:rsidRDefault="00283D7E">
      <w:pPr>
        <w:spacing w:line="240" w:lineRule="auto"/>
      </w:pPr>
      <w:r w:rsidRPr="00BF3E18">
        <w:separator/>
      </w:r>
    </w:p>
  </w:endnote>
  <w:endnote w:type="continuationSeparator" w:id="0">
    <w:p w14:paraId="6D41B0F0" w14:textId="77777777" w:rsidR="00283D7E" w:rsidRPr="00BF3E18" w:rsidRDefault="00283D7E">
      <w:pPr>
        <w:spacing w:line="240" w:lineRule="auto"/>
      </w:pPr>
      <w:r w:rsidRPr="00BF3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Segoe Print"/>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8" w14:textId="0ECB6D8C"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7F5394" w:rsidRPr="00BF3E18">
      <w:rPr>
        <w:rFonts w:ascii="Arial" w:hAnsi="Arial" w:cs="Arial"/>
        <w:sz w:val="16"/>
      </w:rPr>
      <w:t>1</w:t>
    </w:r>
    <w:r w:rsidR="003558CF">
      <w:rPr>
        <w:rFonts w:ascii="Arial" w:hAnsi="Arial" w:cs="Arial"/>
        <w:sz w:val="16"/>
      </w:rPr>
      <w:t>27</w:t>
    </w:r>
    <w:r w:rsidRPr="00BF3E18">
      <w:rPr>
        <w:rFonts w:ascii="Arial" w:hAnsi="Arial" w:cs="Arial"/>
        <w:sz w:val="16"/>
      </w:rPr>
      <w:ptab w:relativeTo="margin" w:alignment="center" w:leader="none"/>
    </w:r>
    <w:r w:rsidR="00777869">
      <w:rPr>
        <w:rFonts w:ascii="Arial" w:hAnsi="Arial" w:cs="Arial"/>
        <w:sz w:val="16"/>
      </w:rPr>
      <w:t>December</w:t>
    </w:r>
    <w:r w:rsidR="007F5394" w:rsidRPr="00BF3E18">
      <w:rPr>
        <w:rFonts w:ascii="Arial" w:hAnsi="Arial" w:cs="Arial"/>
        <w:sz w:val="16"/>
      </w:rPr>
      <w:t xml:space="preserve"> 2025</w:t>
    </w:r>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3558CF">
      <w:rPr>
        <w:rFonts w:ascii="Arial" w:hAnsi="Arial" w:cs="Arial"/>
        <w:sz w:val="16"/>
      </w:rPr>
      <w:t>0</w:t>
    </w:r>
    <w:r w:rsidR="007F5394" w:rsidRPr="00BF3E18">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9" w14:textId="03B93A5A"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095990">
      <w:rPr>
        <w:rFonts w:ascii="Arial" w:hAnsi="Arial" w:cs="Arial"/>
        <w:sz w:val="16"/>
      </w:rPr>
      <w:t>127</w:t>
    </w:r>
    <w:r w:rsidRPr="00BF3E18">
      <w:rPr>
        <w:rFonts w:ascii="Arial" w:hAnsi="Arial" w:cs="Arial"/>
        <w:sz w:val="16"/>
      </w:rPr>
      <w:ptab w:relativeTo="margin" w:alignment="center" w:leader="none"/>
    </w:r>
    <w:r w:rsidR="00777869">
      <w:rPr>
        <w:rFonts w:ascii="Arial" w:hAnsi="Arial" w:cs="Arial"/>
        <w:sz w:val="16"/>
      </w:rPr>
      <w:t>Dece</w:t>
    </w:r>
    <w:r w:rsidR="006D5024">
      <w:rPr>
        <w:rFonts w:ascii="Arial" w:hAnsi="Arial" w:cs="Arial"/>
        <w:sz w:val="16"/>
      </w:rPr>
      <w:t>mber</w:t>
    </w:r>
    <w:r w:rsidR="007F5394" w:rsidRPr="00BF3E18">
      <w:rPr>
        <w:rFonts w:ascii="Arial" w:hAnsi="Arial" w:cs="Arial"/>
        <w:sz w:val="16"/>
      </w:rPr>
      <w:t xml:space="preserve"> 2025</w:t>
    </w:r>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6D5024">
      <w:rPr>
        <w:rFonts w:ascii="Arial" w:hAnsi="Arial" w:cs="Arial"/>
        <w:sz w:val="16"/>
      </w:rPr>
      <w:t>0</w:t>
    </w:r>
    <w:r w:rsidR="007F5394" w:rsidRPr="00BF3E18">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F" w14:textId="2B79B236"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095990">
      <w:rPr>
        <w:rFonts w:cs="Arial"/>
        <w:sz w:val="16"/>
      </w:rPr>
      <w:t>127</w:t>
    </w:r>
    <w:r w:rsidRPr="00BF3E18">
      <w:rPr>
        <w:rFonts w:cs="Arial"/>
        <w:sz w:val="16"/>
      </w:rPr>
      <w:tab/>
    </w:r>
    <w:r w:rsidR="00777869">
      <w:rPr>
        <w:rFonts w:cs="Arial"/>
        <w:sz w:val="16"/>
      </w:rPr>
      <w:t>Dec</w:t>
    </w:r>
    <w:r w:rsidR="006D5024">
      <w:rPr>
        <w:rFonts w:cs="Arial"/>
        <w:sz w:val="16"/>
      </w:rPr>
      <w:t>ember</w:t>
    </w:r>
    <w:r w:rsidR="007F5394" w:rsidRPr="00BF3E18">
      <w:rPr>
        <w:rFonts w:cs="Arial"/>
        <w:sz w:val="16"/>
      </w:rPr>
      <w:t xml:space="preserve"> 2025</w:t>
    </w:r>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40" w14:textId="31DECAA6"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095990">
      <w:rPr>
        <w:rFonts w:cs="Arial"/>
        <w:sz w:val="16"/>
      </w:rPr>
      <w:t>127</w:t>
    </w:r>
    <w:r w:rsidRPr="00BF3E18">
      <w:rPr>
        <w:rFonts w:cs="Arial"/>
        <w:sz w:val="16"/>
      </w:rPr>
      <w:tab/>
    </w:r>
    <w:r w:rsidR="00777869">
      <w:rPr>
        <w:rFonts w:cs="Arial"/>
        <w:sz w:val="16"/>
      </w:rPr>
      <w:t>Dec</w:t>
    </w:r>
    <w:r w:rsidR="006D5024">
      <w:rPr>
        <w:rFonts w:cs="Arial"/>
        <w:sz w:val="16"/>
      </w:rPr>
      <w:t>ember</w:t>
    </w:r>
    <w:r w:rsidR="007F5394" w:rsidRPr="00BF3E18">
      <w:rPr>
        <w:rFonts w:cs="Arial"/>
        <w:sz w:val="16"/>
      </w:rPr>
      <w:t xml:space="preserve"> 2025</w:t>
    </w:r>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067ED" w14:textId="77777777" w:rsidR="00283D7E" w:rsidRPr="00BF3E18" w:rsidRDefault="00283D7E">
      <w:pPr>
        <w:spacing w:after="0" w:line="240" w:lineRule="auto"/>
      </w:pPr>
      <w:r w:rsidRPr="00BF3E18">
        <w:separator/>
      </w:r>
    </w:p>
  </w:footnote>
  <w:footnote w:type="continuationSeparator" w:id="0">
    <w:p w14:paraId="6B8AFBB8" w14:textId="77777777" w:rsidR="00283D7E" w:rsidRPr="00BF3E18" w:rsidRDefault="00283D7E">
      <w:pPr>
        <w:spacing w:after="0" w:line="240" w:lineRule="auto"/>
      </w:pPr>
      <w:r w:rsidRPr="00BF3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6" w14:textId="6F047411"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iv</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3558CF">
      <w:rPr>
        <w:rFonts w:eastAsia="Times New Roman" w:cs="Arial"/>
        <w:sz w:val="16"/>
        <w:szCs w:val="16"/>
        <w:lang w:eastAsia="en-US"/>
      </w:rPr>
      <w:t>Marine Traffic Management</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7" w14:textId="15CB496C" w:rsidR="00AE1F5E" w:rsidRPr="00BF3E18" w:rsidRDefault="005C1348">
    <w:pPr>
      <w:tabs>
        <w:tab w:val="center" w:pos="4536"/>
        <w:tab w:val="right" w:pos="9072"/>
      </w:tabs>
      <w:spacing w:after="0" w:line="240" w:lineRule="auto"/>
      <w:ind w:right="34"/>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Marine Traffic Management</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iii</w:t>
    </w:r>
    <w:r w:rsidRPr="00BF3E18">
      <w:rPr>
        <w:rFonts w:eastAsia="Times New Roman" w:cs="Arial"/>
        <w:sz w:val="16"/>
        <w:szCs w:val="16"/>
        <w:lang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C" w14:textId="7F769E29"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2</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BF40B1">
      <w:rPr>
        <w:rFonts w:eastAsia="Times New Roman" w:cs="Arial"/>
        <w:sz w:val="16"/>
        <w:szCs w:val="16"/>
        <w:lang w:eastAsia="en-US"/>
      </w:rPr>
      <w:t>Marine Traffic Management</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D" w14:textId="072F76AF" w:rsidR="00AE1F5E" w:rsidRPr="00BF3E18" w:rsidRDefault="005C1348">
    <w:pPr>
      <w:tabs>
        <w:tab w:val="center" w:pos="4536"/>
        <w:tab w:val="right" w:pos="9072"/>
      </w:tabs>
      <w:spacing w:after="0" w:line="240" w:lineRule="auto"/>
      <w:ind w:right="34"/>
      <w:jc w:val="left"/>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Marine Traffic Management</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1</w:t>
    </w:r>
    <w:r w:rsidRPr="00BF3E18">
      <w:rPr>
        <w:rFonts w:eastAsia="Times New Roman" w:cs="Arial"/>
        <w:sz w:val="16"/>
        <w:szCs w:val="16"/>
        <w:lang w:eastAsia="en-US"/>
      </w:rPr>
      <w:fldChar w:fldCharType="end"/>
    </w:r>
  </w:p>
  <w:p w14:paraId="0597623E" w14:textId="77777777" w:rsidR="00AE1F5E" w:rsidRPr="00BF3E18" w:rsidRDefault="00AE1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6" w15:restartNumberingAfterBreak="0">
    <w:nsid w:val="226E0DCC"/>
    <w:multiLevelType w:val="multilevel"/>
    <w:tmpl w:val="226E0DCC"/>
    <w:lvl w:ilvl="0">
      <w:start w:val="3"/>
      <w:numFmt w:val="upperLetter"/>
      <w:pStyle w:val="Style3"/>
      <w:lvlText w:val="Annex %1"/>
      <w:lvlJc w:val="left"/>
      <w:pPr>
        <w:tabs>
          <w:tab w:val="left" w:pos="0"/>
        </w:tabs>
        <w:ind w:left="0" w:firstLine="0"/>
      </w:pPr>
      <w:rPr>
        <w:rFonts w:ascii="Arial" w:hAnsi="Arial" w:hint="default"/>
        <w:b/>
        <w:i w:val="0"/>
        <w:sz w:val="28"/>
        <w:lang w:val="fr-CA"/>
      </w:rPr>
    </w:lvl>
    <w:lvl w:ilvl="1">
      <w:start w:val="1"/>
      <w:numFmt w:val="decimal"/>
      <w:lvlText w:val="%1.%2"/>
      <w:lvlJc w:val="left"/>
      <w:pPr>
        <w:tabs>
          <w:tab w:val="left" w:pos="360"/>
        </w:tabs>
        <w:ind w:left="0" w:firstLine="0"/>
      </w:pPr>
      <w:rPr>
        <w:rFonts w:hint="default"/>
        <w:b/>
        <w:i w:val="0"/>
        <w:lang w:val="fr-CA"/>
      </w:rPr>
    </w:lvl>
    <w:lvl w:ilvl="2">
      <w:start w:val="1"/>
      <w:numFmt w:val="decimal"/>
      <w:lvlText w:val="%1.%2.%3"/>
      <w:lvlJc w:val="left"/>
      <w:pPr>
        <w:tabs>
          <w:tab w:val="left" w:pos="720"/>
        </w:tabs>
        <w:ind w:left="0" w:firstLine="0"/>
      </w:pPr>
      <w:rPr>
        <w:rFonts w:hint="default"/>
        <w:b/>
        <w:i w:val="0"/>
        <w:lang w:val="fr-CA"/>
      </w:rPr>
    </w:lvl>
    <w:lvl w:ilvl="3">
      <w:start w:val="1"/>
      <w:numFmt w:val="decimal"/>
      <w:lvlText w:val="%1.%2.%3.%4"/>
      <w:lvlJc w:val="left"/>
      <w:pPr>
        <w:tabs>
          <w:tab w:val="left" w:pos="1080"/>
        </w:tabs>
        <w:ind w:left="0" w:firstLine="0"/>
      </w:pPr>
      <w:rPr>
        <w:rFonts w:hint="default"/>
        <w:b/>
        <w:i w:val="0"/>
      </w:rPr>
    </w:lvl>
    <w:lvl w:ilvl="4">
      <w:start w:val="1"/>
      <w:numFmt w:val="decimal"/>
      <w:lvlText w:val="%1.%2.%3.%4.%5"/>
      <w:lvlJc w:val="left"/>
      <w:pPr>
        <w:tabs>
          <w:tab w:val="left" w:pos="1080"/>
        </w:tabs>
        <w:ind w:left="0" w:firstLine="0"/>
      </w:pPr>
      <w:rPr>
        <w:rFonts w:hint="default"/>
        <w:b/>
        <w:i w:val="0"/>
      </w:rPr>
    </w:lvl>
    <w:lvl w:ilvl="5">
      <w:start w:val="1"/>
      <w:numFmt w:val="decimal"/>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abstractNum w:abstractNumId="7"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D2D642E"/>
    <w:multiLevelType w:val="multilevel"/>
    <w:tmpl w:val="2D2D642E"/>
    <w:lvl w:ilvl="0">
      <w:start w:val="1"/>
      <w:numFmt w:val="upperLetter"/>
      <w:pStyle w:val="ANNEX"/>
      <w:lvlText w:val="ANNEX %1"/>
      <w:lvlJc w:val="left"/>
      <w:pPr>
        <w:ind w:left="36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082" w:hanging="360"/>
      </w:pPr>
    </w:lvl>
    <w:lvl w:ilvl="2">
      <w:start w:val="1"/>
      <w:numFmt w:val="lowerRoman"/>
      <w:lvlText w:val="%3."/>
      <w:lvlJc w:val="right"/>
      <w:pPr>
        <w:ind w:left="1802" w:hanging="180"/>
      </w:pPr>
    </w:lvl>
    <w:lvl w:ilvl="3">
      <w:start w:val="1"/>
      <w:numFmt w:val="decimal"/>
      <w:lvlText w:val="%4."/>
      <w:lvlJc w:val="left"/>
      <w:pPr>
        <w:ind w:left="2522" w:hanging="360"/>
      </w:pPr>
    </w:lvl>
    <w:lvl w:ilvl="4">
      <w:start w:val="1"/>
      <w:numFmt w:val="lowerLetter"/>
      <w:lvlText w:val="%5."/>
      <w:lvlJc w:val="left"/>
      <w:pPr>
        <w:ind w:left="3242" w:hanging="360"/>
      </w:pPr>
    </w:lvl>
    <w:lvl w:ilvl="5">
      <w:start w:val="1"/>
      <w:numFmt w:val="lowerRoman"/>
      <w:lvlText w:val="%6."/>
      <w:lvlJc w:val="right"/>
      <w:pPr>
        <w:ind w:left="3962" w:hanging="180"/>
      </w:pPr>
    </w:lvl>
    <w:lvl w:ilvl="6">
      <w:start w:val="1"/>
      <w:numFmt w:val="decimal"/>
      <w:lvlText w:val="%7."/>
      <w:lvlJc w:val="left"/>
      <w:pPr>
        <w:ind w:left="4682" w:hanging="360"/>
      </w:pPr>
    </w:lvl>
    <w:lvl w:ilvl="7">
      <w:start w:val="1"/>
      <w:numFmt w:val="lowerLetter"/>
      <w:lvlText w:val="%8."/>
      <w:lvlJc w:val="left"/>
      <w:pPr>
        <w:ind w:left="5402" w:hanging="360"/>
      </w:pPr>
    </w:lvl>
    <w:lvl w:ilvl="8">
      <w:start w:val="1"/>
      <w:numFmt w:val="lowerRoman"/>
      <w:lvlText w:val="%9."/>
      <w:lvlJc w:val="right"/>
      <w:pPr>
        <w:ind w:left="6122" w:hanging="180"/>
      </w:pPr>
    </w:lvl>
  </w:abstractNum>
  <w:abstractNum w:abstractNumId="9" w15:restartNumberingAfterBreak="0">
    <w:nsid w:val="2F5F0F5A"/>
    <w:multiLevelType w:val="multilevel"/>
    <w:tmpl w:val="2F5F0F5A"/>
    <w:lvl w:ilvl="0">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AC7EB8"/>
    <w:multiLevelType w:val="multilevel"/>
    <w:tmpl w:val="33AC7EB8"/>
    <w:lvl w:ilvl="0">
      <w:start w:val="1"/>
      <w:numFmt w:val="decimal"/>
      <w:pStyle w:val="Bibliography1"/>
      <w:lvlText w:val="B%1"/>
      <w:lvlJc w:val="left"/>
      <w:pPr>
        <w:tabs>
          <w:tab w:val="left"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2"/>
      <w:lvlJc w:val="left"/>
      <w:pPr>
        <w:tabs>
          <w:tab w:val="left"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left" w:pos="720"/>
        </w:tabs>
        <w:ind w:left="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1.%2.%3.%4"/>
      <w:lvlJc w:val="left"/>
      <w:pPr>
        <w:tabs>
          <w:tab w:val="left" w:pos="1080"/>
        </w:tabs>
        <w:ind w:left="0" w:firstLine="0"/>
      </w:pPr>
      <w:rPr>
        <w:rFonts w:hint="default"/>
        <w:b/>
        <w:i w:val="0"/>
      </w:rPr>
    </w:lvl>
    <w:lvl w:ilvl="4">
      <w:start w:val="1"/>
      <w:numFmt w:val="decimal"/>
      <w:lvlText w:val="B%1.%2.%3.%4.%5"/>
      <w:lvlJc w:val="left"/>
      <w:pPr>
        <w:tabs>
          <w:tab w:val="left" w:pos="1901"/>
        </w:tabs>
        <w:ind w:left="1900" w:hanging="1900"/>
      </w:pPr>
      <w:rPr>
        <w:rFonts w:hint="default"/>
        <w:b/>
        <w:i w:val="0"/>
      </w:rPr>
    </w:lvl>
    <w:lvl w:ilvl="5">
      <w:start w:val="1"/>
      <w:numFmt w:val="decimal"/>
      <w:lvlText w:val="B%1.%2.%3.%4.%5.%6"/>
      <w:lvlJc w:val="left"/>
      <w:pPr>
        <w:tabs>
          <w:tab w:val="left" w:pos="1440"/>
        </w:tabs>
        <w:ind w:left="0" w:firstLine="0"/>
      </w:pPr>
      <w:rPr>
        <w:rFonts w:hint="default"/>
        <w:b/>
        <w:i w:val="0"/>
      </w:rPr>
    </w:lvl>
    <w:lvl w:ilvl="6">
      <w:start w:val="1"/>
      <w:numFmt w:val="decimal"/>
      <w:lvlText w:val="%1.%2.%3.%4.%5.%6.%7"/>
      <w:lvlJc w:val="left"/>
      <w:pPr>
        <w:tabs>
          <w:tab w:val="left" w:pos="1440"/>
        </w:tabs>
        <w:ind w:left="0" w:firstLine="0"/>
      </w:pPr>
      <w:rPr>
        <w:rFonts w:hint="default"/>
      </w:rPr>
    </w:lvl>
    <w:lvl w:ilvl="7">
      <w:start w:val="1"/>
      <w:numFmt w:val="decimal"/>
      <w:lvlText w:val="%1.%2.%3.%4.%5.%6.%7.%8"/>
      <w:lvlJc w:val="left"/>
      <w:pPr>
        <w:tabs>
          <w:tab w:val="left" w:pos="1800"/>
        </w:tabs>
        <w:ind w:left="0" w:firstLine="0"/>
      </w:pPr>
      <w:rPr>
        <w:rFonts w:hint="default"/>
      </w:rPr>
    </w:lvl>
    <w:lvl w:ilvl="8">
      <w:start w:val="1"/>
      <w:numFmt w:val="decimal"/>
      <w:lvlText w:val="%1.%2.%3.%4.%5.%6.%7.%8.%9"/>
      <w:lvlJc w:val="left"/>
      <w:pPr>
        <w:tabs>
          <w:tab w:val="left" w:pos="1800"/>
        </w:tabs>
        <w:ind w:left="0" w:firstLine="0"/>
      </w:pPr>
      <w:rPr>
        <w:rFonts w:hint="default"/>
      </w:rPr>
    </w:lvl>
  </w:abstractNum>
  <w:abstractNum w:abstractNumId="11" w15:restartNumberingAfterBreak="0">
    <w:nsid w:val="35B75B3B"/>
    <w:multiLevelType w:val="multilevel"/>
    <w:tmpl w:val="35B75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5B37D8"/>
    <w:multiLevelType w:val="multilevel"/>
    <w:tmpl w:val="385B37D8"/>
    <w:lvl w:ilvl="0">
      <w:start w:val="1"/>
      <w:numFmt w:val="upperLetter"/>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E1B5DC1"/>
    <w:multiLevelType w:val="multilevel"/>
    <w:tmpl w:val="3E1B5D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9633B1"/>
    <w:multiLevelType w:val="multilevel"/>
    <w:tmpl w:val="4A9633B1"/>
    <w:lvl w:ilvl="0">
      <w:start w:val="1"/>
      <w:numFmt w:val="decimal"/>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847F19"/>
    <w:multiLevelType w:val="hybridMultilevel"/>
    <w:tmpl w:val="8B467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4C751A"/>
    <w:multiLevelType w:val="multilevel"/>
    <w:tmpl w:val="594C751A"/>
    <w:lvl w:ilvl="0">
      <w:start w:val="1"/>
      <w:numFmt w:val="decimal"/>
      <w:pStyle w:val="ANNEXE-level20"/>
      <w:lvlText w:val="E.%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ACE5F89"/>
    <w:multiLevelType w:val="multilevel"/>
    <w:tmpl w:val="5ACE5F89"/>
    <w:lvl w:ilvl="0">
      <w:start w:val="1"/>
      <w:numFmt w:val="bullet"/>
      <w:pStyle w:val="O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C8F1C23"/>
    <w:multiLevelType w:val="multilevel"/>
    <w:tmpl w:val="5C8F1C23"/>
    <w:lvl w:ilvl="0">
      <w:start w:val="1"/>
      <w:numFmt w:val="decimal"/>
      <w:pStyle w:val="Style6"/>
      <w:lvlText w:val="G.%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971A6F"/>
    <w:multiLevelType w:val="multilevel"/>
    <w:tmpl w:val="5E971A6F"/>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1080"/>
        </w:tabs>
        <w:ind w:left="0" w:firstLine="0"/>
      </w:pPr>
    </w:lvl>
    <w:lvl w:ilvl="4">
      <w:start w:val="1"/>
      <w:numFmt w:val="decimal"/>
      <w:lvlText w:val="%1.%2.%3.%4.%5."/>
      <w:lvlJc w:val="left"/>
      <w:pPr>
        <w:tabs>
          <w:tab w:val="left" w:pos="1080"/>
        </w:tabs>
        <w:ind w:left="0" w:firstLine="0"/>
      </w:pPr>
    </w:lvl>
    <w:lvl w:ilvl="5">
      <w:start w:val="1"/>
      <w:numFmt w:val="decimal"/>
      <w:lvlText w:val="%1.%2.%3.%4.%5.%6."/>
      <w:lvlJc w:val="left"/>
      <w:pPr>
        <w:tabs>
          <w:tab w:val="left" w:pos="1440"/>
        </w:tabs>
        <w:ind w:left="0" w:firstLine="0"/>
      </w:pPr>
    </w:lvl>
    <w:lvl w:ilvl="6">
      <w:start w:val="1"/>
      <w:numFmt w:val="decimal"/>
      <w:lvlText w:val="%1.%2.%3.%4.%5.%6.%7."/>
      <w:lvlJc w:val="left"/>
      <w:pPr>
        <w:tabs>
          <w:tab w:val="left" w:pos="1440"/>
        </w:tabs>
        <w:ind w:left="0" w:firstLine="0"/>
      </w:pPr>
    </w:lvl>
    <w:lvl w:ilvl="7">
      <w:start w:val="1"/>
      <w:numFmt w:val="decimal"/>
      <w:lvlText w:val="%1.%2.%3.%4.%5.%6.%7.%8."/>
      <w:lvlJc w:val="left"/>
      <w:pPr>
        <w:tabs>
          <w:tab w:val="left" w:pos="1440"/>
        </w:tabs>
        <w:ind w:left="0" w:firstLine="0"/>
      </w:pPr>
    </w:lvl>
    <w:lvl w:ilvl="8">
      <w:start w:val="1"/>
      <w:numFmt w:val="decimal"/>
      <w:lvlText w:val="%1.%2.%3.%4.%5.%6.%7.%8.%9."/>
      <w:lvlJc w:val="left"/>
      <w:pPr>
        <w:tabs>
          <w:tab w:val="left" w:pos="1800"/>
        </w:tabs>
        <w:ind w:left="0" w:firstLine="0"/>
      </w:pPr>
    </w:lvl>
  </w:abstractNum>
  <w:abstractNum w:abstractNumId="21" w15:restartNumberingAfterBreak="0">
    <w:nsid w:val="5F1445EC"/>
    <w:multiLevelType w:val="multilevel"/>
    <w:tmpl w:val="5F144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B118EA"/>
    <w:multiLevelType w:val="multilevel"/>
    <w:tmpl w:val="77B118EA"/>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left" w:pos="644"/>
        </w:tabs>
        <w:ind w:left="284" w:firstLine="0"/>
      </w:pPr>
      <w:rPr>
        <w:rFonts w:hint="default"/>
        <w:b/>
        <w:i w:val="0"/>
      </w:rPr>
    </w:lvl>
    <w:lvl w:ilvl="2">
      <w:start w:val="1"/>
      <w:numFmt w:val="decimal"/>
      <w:lvlText w:val="%1.%2.%3"/>
      <w:lvlJc w:val="left"/>
      <w:pPr>
        <w:tabs>
          <w:tab w:val="left" w:pos="862"/>
        </w:tabs>
        <w:ind w:left="142" w:firstLine="0"/>
      </w:pPr>
      <w:rPr>
        <w:rFonts w:hint="default"/>
        <w:b/>
        <w:i w:val="0"/>
      </w:rPr>
    </w:lvl>
    <w:lvl w:ilvl="3">
      <w:start w:val="1"/>
      <w:numFmt w:val="decimal"/>
      <w:lvlText w:val="%1.%2.%3.%4"/>
      <w:lvlJc w:val="left"/>
      <w:pPr>
        <w:tabs>
          <w:tab w:val="left" w:pos="1080"/>
        </w:tabs>
        <w:ind w:left="0" w:firstLine="0"/>
      </w:pPr>
      <w:rPr>
        <w:rFonts w:hint="default"/>
        <w:b/>
        <w:i w:val="0"/>
      </w:rPr>
    </w:lvl>
    <w:lvl w:ilvl="4">
      <w:start w:val="1"/>
      <w:numFmt w:val="decimal"/>
      <w:pStyle w:val="a5"/>
      <w:lvlText w:val="%1.%2.%3.%4.%5"/>
      <w:lvlJc w:val="left"/>
      <w:pPr>
        <w:tabs>
          <w:tab w:val="left" w:pos="1080"/>
        </w:tabs>
        <w:ind w:left="0" w:firstLine="0"/>
      </w:pPr>
      <w:rPr>
        <w:rFonts w:hint="default"/>
        <w:b/>
        <w:i w:val="0"/>
      </w:rPr>
    </w:lvl>
    <w:lvl w:ilvl="5">
      <w:start w:val="1"/>
      <w:numFmt w:val="decimal"/>
      <w:pStyle w:val="a6"/>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num w:numId="1" w16cid:durableId="1452672771">
    <w:abstractNumId w:val="7"/>
  </w:num>
  <w:num w:numId="2" w16cid:durableId="207642294">
    <w:abstractNumId w:val="2"/>
  </w:num>
  <w:num w:numId="3" w16cid:durableId="550927058">
    <w:abstractNumId w:val="3"/>
  </w:num>
  <w:num w:numId="4" w16cid:durableId="832641474">
    <w:abstractNumId w:val="1"/>
  </w:num>
  <w:num w:numId="5" w16cid:durableId="157616950">
    <w:abstractNumId w:val="5"/>
  </w:num>
  <w:num w:numId="6" w16cid:durableId="1202591681">
    <w:abstractNumId w:val="0"/>
  </w:num>
  <w:num w:numId="7" w16cid:durableId="584798972">
    <w:abstractNumId w:val="4"/>
  </w:num>
  <w:num w:numId="8" w16cid:durableId="1567178986">
    <w:abstractNumId w:val="10"/>
  </w:num>
  <w:num w:numId="9" w16cid:durableId="1245601399">
    <w:abstractNumId w:val="22"/>
  </w:num>
  <w:num w:numId="10" w16cid:durableId="815682269">
    <w:abstractNumId w:val="8"/>
  </w:num>
  <w:num w:numId="11" w16cid:durableId="1895698960">
    <w:abstractNumId w:val="6"/>
  </w:num>
  <w:num w:numId="12" w16cid:durableId="1483037863">
    <w:abstractNumId w:val="18"/>
  </w:num>
  <w:num w:numId="13" w16cid:durableId="626857507">
    <w:abstractNumId w:val="14"/>
  </w:num>
  <w:num w:numId="14" w16cid:durableId="1640919240">
    <w:abstractNumId w:val="17"/>
  </w:num>
  <w:num w:numId="15" w16cid:durableId="278921758">
    <w:abstractNumId w:val="9"/>
  </w:num>
  <w:num w:numId="16" w16cid:durableId="1179853515">
    <w:abstractNumId w:val="19"/>
  </w:num>
  <w:num w:numId="17" w16cid:durableId="504058181">
    <w:abstractNumId w:val="20"/>
  </w:num>
  <w:num w:numId="18" w16cid:durableId="419836398">
    <w:abstractNumId w:val="12"/>
  </w:num>
  <w:num w:numId="19" w16cid:durableId="1634021155">
    <w:abstractNumId w:val="21"/>
  </w:num>
  <w:num w:numId="20" w16cid:durableId="1685745782">
    <w:abstractNumId w:val="11"/>
  </w:num>
  <w:num w:numId="21" w16cid:durableId="1111625365">
    <w:abstractNumId w:val="15"/>
  </w:num>
  <w:num w:numId="22" w16cid:durableId="1622224640">
    <w:abstractNumId w:val="13"/>
  </w:num>
  <w:num w:numId="23" w16cid:durableId="18101995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1E85"/>
    <w:rsid w:val="0004290B"/>
    <w:rsid w:val="00043511"/>
    <w:rsid w:val="00043AD4"/>
    <w:rsid w:val="00043E51"/>
    <w:rsid w:val="000446A5"/>
    <w:rsid w:val="00044704"/>
    <w:rsid w:val="00044B18"/>
    <w:rsid w:val="00045C5C"/>
    <w:rsid w:val="00045ED2"/>
    <w:rsid w:val="000460BE"/>
    <w:rsid w:val="00046139"/>
    <w:rsid w:val="000465DA"/>
    <w:rsid w:val="00047646"/>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77F79"/>
    <w:rsid w:val="000803B2"/>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DD1"/>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5990"/>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66BB"/>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8D9"/>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9D4"/>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846"/>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0F"/>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81B"/>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8AD"/>
    <w:rsid w:val="00181C31"/>
    <w:rsid w:val="00182103"/>
    <w:rsid w:val="00182DE9"/>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7A4"/>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0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3ED6"/>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8BE"/>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415"/>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6E2F"/>
    <w:rsid w:val="00217B71"/>
    <w:rsid w:val="00217B74"/>
    <w:rsid w:val="002202D7"/>
    <w:rsid w:val="00220E08"/>
    <w:rsid w:val="0022131F"/>
    <w:rsid w:val="00221517"/>
    <w:rsid w:val="00221ACC"/>
    <w:rsid w:val="00223772"/>
    <w:rsid w:val="002237E7"/>
    <w:rsid w:val="002238B6"/>
    <w:rsid w:val="00223C8F"/>
    <w:rsid w:val="002243D5"/>
    <w:rsid w:val="00224600"/>
    <w:rsid w:val="00225874"/>
    <w:rsid w:val="002264BE"/>
    <w:rsid w:val="00226661"/>
    <w:rsid w:val="00226A70"/>
    <w:rsid w:val="00226C7F"/>
    <w:rsid w:val="00227637"/>
    <w:rsid w:val="0023016B"/>
    <w:rsid w:val="00230228"/>
    <w:rsid w:val="0023074D"/>
    <w:rsid w:val="00230954"/>
    <w:rsid w:val="00230C74"/>
    <w:rsid w:val="00230F9A"/>
    <w:rsid w:val="0023140B"/>
    <w:rsid w:val="0023239E"/>
    <w:rsid w:val="00232AA6"/>
    <w:rsid w:val="00233A28"/>
    <w:rsid w:val="00233EC9"/>
    <w:rsid w:val="00233FCA"/>
    <w:rsid w:val="00234165"/>
    <w:rsid w:val="00235153"/>
    <w:rsid w:val="00235177"/>
    <w:rsid w:val="00235BBA"/>
    <w:rsid w:val="00236539"/>
    <w:rsid w:val="00236E4C"/>
    <w:rsid w:val="00236FCC"/>
    <w:rsid w:val="00237041"/>
    <w:rsid w:val="002370E0"/>
    <w:rsid w:val="002373DE"/>
    <w:rsid w:val="002374CE"/>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232"/>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2A"/>
    <w:rsid w:val="00276A84"/>
    <w:rsid w:val="0027723C"/>
    <w:rsid w:val="002773E6"/>
    <w:rsid w:val="002777D3"/>
    <w:rsid w:val="002778DA"/>
    <w:rsid w:val="00280B32"/>
    <w:rsid w:val="00280D77"/>
    <w:rsid w:val="00280E15"/>
    <w:rsid w:val="00282037"/>
    <w:rsid w:val="00282124"/>
    <w:rsid w:val="002824CE"/>
    <w:rsid w:val="00282A54"/>
    <w:rsid w:val="00282D97"/>
    <w:rsid w:val="00283D7E"/>
    <w:rsid w:val="002846F7"/>
    <w:rsid w:val="00284785"/>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1E0"/>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759"/>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034"/>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0FD7"/>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4EE0"/>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25"/>
    <w:rsid w:val="003203A4"/>
    <w:rsid w:val="003204D6"/>
    <w:rsid w:val="00320C44"/>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5CA5"/>
    <w:rsid w:val="00325FB2"/>
    <w:rsid w:val="003271AC"/>
    <w:rsid w:val="00327968"/>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95"/>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8AA"/>
    <w:rsid w:val="00354C21"/>
    <w:rsid w:val="00354DAD"/>
    <w:rsid w:val="00354ED8"/>
    <w:rsid w:val="00354EF0"/>
    <w:rsid w:val="003558CF"/>
    <w:rsid w:val="00355CDA"/>
    <w:rsid w:val="003560BF"/>
    <w:rsid w:val="00356B13"/>
    <w:rsid w:val="00357142"/>
    <w:rsid w:val="003577BC"/>
    <w:rsid w:val="0035790A"/>
    <w:rsid w:val="00357C7E"/>
    <w:rsid w:val="00360695"/>
    <w:rsid w:val="00360F9E"/>
    <w:rsid w:val="00361099"/>
    <w:rsid w:val="00361685"/>
    <w:rsid w:val="00361970"/>
    <w:rsid w:val="003619B8"/>
    <w:rsid w:val="00362146"/>
    <w:rsid w:val="00362B0F"/>
    <w:rsid w:val="00362DC2"/>
    <w:rsid w:val="00362F65"/>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B22"/>
    <w:rsid w:val="00397DEE"/>
    <w:rsid w:val="003A0683"/>
    <w:rsid w:val="003A1535"/>
    <w:rsid w:val="003A1E25"/>
    <w:rsid w:val="003A1F0F"/>
    <w:rsid w:val="003A2137"/>
    <w:rsid w:val="003A24E4"/>
    <w:rsid w:val="003A2C56"/>
    <w:rsid w:val="003A30A8"/>
    <w:rsid w:val="003A3406"/>
    <w:rsid w:val="003A381C"/>
    <w:rsid w:val="003A3DDD"/>
    <w:rsid w:val="003A4CB3"/>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C7DEE"/>
    <w:rsid w:val="003D05F6"/>
    <w:rsid w:val="003D0627"/>
    <w:rsid w:val="003D093F"/>
    <w:rsid w:val="003D0C37"/>
    <w:rsid w:val="003D0F23"/>
    <w:rsid w:val="003D1690"/>
    <w:rsid w:val="003D188A"/>
    <w:rsid w:val="003D1A96"/>
    <w:rsid w:val="003D2193"/>
    <w:rsid w:val="003D2406"/>
    <w:rsid w:val="003D33B8"/>
    <w:rsid w:val="003D364F"/>
    <w:rsid w:val="003D3AAB"/>
    <w:rsid w:val="003D3CA7"/>
    <w:rsid w:val="003D4317"/>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38C4"/>
    <w:rsid w:val="003E4357"/>
    <w:rsid w:val="003E46F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661B"/>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2CAB"/>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0F10"/>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6943"/>
    <w:rsid w:val="00456C88"/>
    <w:rsid w:val="0045727D"/>
    <w:rsid w:val="00457F14"/>
    <w:rsid w:val="00457F7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589"/>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418"/>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717"/>
    <w:rsid w:val="004C284D"/>
    <w:rsid w:val="004C3566"/>
    <w:rsid w:val="004C38F3"/>
    <w:rsid w:val="004C4726"/>
    <w:rsid w:val="004C4A28"/>
    <w:rsid w:val="004C4E75"/>
    <w:rsid w:val="004C4F1D"/>
    <w:rsid w:val="004C541C"/>
    <w:rsid w:val="004C54AC"/>
    <w:rsid w:val="004C5D09"/>
    <w:rsid w:val="004C600A"/>
    <w:rsid w:val="004C6ADB"/>
    <w:rsid w:val="004C6B1E"/>
    <w:rsid w:val="004C725C"/>
    <w:rsid w:val="004C7BD9"/>
    <w:rsid w:val="004D061E"/>
    <w:rsid w:val="004D12B0"/>
    <w:rsid w:val="004D182D"/>
    <w:rsid w:val="004D1D19"/>
    <w:rsid w:val="004D21D8"/>
    <w:rsid w:val="004D3A4F"/>
    <w:rsid w:val="004D3B10"/>
    <w:rsid w:val="004D400D"/>
    <w:rsid w:val="004D42B9"/>
    <w:rsid w:val="004D4D87"/>
    <w:rsid w:val="004D57F2"/>
    <w:rsid w:val="004D58A1"/>
    <w:rsid w:val="004D5F73"/>
    <w:rsid w:val="004D79AA"/>
    <w:rsid w:val="004E0494"/>
    <w:rsid w:val="004E10FC"/>
    <w:rsid w:val="004E1520"/>
    <w:rsid w:val="004E1551"/>
    <w:rsid w:val="004E1D6A"/>
    <w:rsid w:val="004E2FF4"/>
    <w:rsid w:val="004E32D4"/>
    <w:rsid w:val="004E39A3"/>
    <w:rsid w:val="004E3A5F"/>
    <w:rsid w:val="004E44CC"/>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28C"/>
    <w:rsid w:val="005004E8"/>
    <w:rsid w:val="005006DB"/>
    <w:rsid w:val="005007D1"/>
    <w:rsid w:val="00501065"/>
    <w:rsid w:val="00501520"/>
    <w:rsid w:val="0050228C"/>
    <w:rsid w:val="00502430"/>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343"/>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351"/>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1C9"/>
    <w:rsid w:val="00554281"/>
    <w:rsid w:val="0055428C"/>
    <w:rsid w:val="0055518A"/>
    <w:rsid w:val="0055579B"/>
    <w:rsid w:val="00556FDB"/>
    <w:rsid w:val="005576E7"/>
    <w:rsid w:val="005578BD"/>
    <w:rsid w:val="00560666"/>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D56"/>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348"/>
    <w:rsid w:val="005C1D3C"/>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2602"/>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2F24"/>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37"/>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866"/>
    <w:rsid w:val="006C6178"/>
    <w:rsid w:val="006C645E"/>
    <w:rsid w:val="006C6B3F"/>
    <w:rsid w:val="006C6C1F"/>
    <w:rsid w:val="006D0518"/>
    <w:rsid w:val="006D06A3"/>
    <w:rsid w:val="006D0C7A"/>
    <w:rsid w:val="006D1487"/>
    <w:rsid w:val="006D1786"/>
    <w:rsid w:val="006D2074"/>
    <w:rsid w:val="006D3393"/>
    <w:rsid w:val="006D3ABD"/>
    <w:rsid w:val="006D429E"/>
    <w:rsid w:val="006D4FF1"/>
    <w:rsid w:val="006D5024"/>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0A47"/>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6E81"/>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4E"/>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18E"/>
    <w:rsid w:val="00723E95"/>
    <w:rsid w:val="00724499"/>
    <w:rsid w:val="007244A3"/>
    <w:rsid w:val="0072474E"/>
    <w:rsid w:val="0072477A"/>
    <w:rsid w:val="00724A15"/>
    <w:rsid w:val="007250F7"/>
    <w:rsid w:val="00725610"/>
    <w:rsid w:val="00725D59"/>
    <w:rsid w:val="007260BA"/>
    <w:rsid w:val="0072643E"/>
    <w:rsid w:val="007266A8"/>
    <w:rsid w:val="0072684C"/>
    <w:rsid w:val="007268A8"/>
    <w:rsid w:val="00726B3B"/>
    <w:rsid w:val="00727386"/>
    <w:rsid w:val="0072759D"/>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7C0"/>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2D0E"/>
    <w:rsid w:val="007638D2"/>
    <w:rsid w:val="007643F1"/>
    <w:rsid w:val="0076517C"/>
    <w:rsid w:val="00765B1E"/>
    <w:rsid w:val="007668BF"/>
    <w:rsid w:val="00766F01"/>
    <w:rsid w:val="00767690"/>
    <w:rsid w:val="007677A0"/>
    <w:rsid w:val="00770565"/>
    <w:rsid w:val="007707D3"/>
    <w:rsid w:val="00770C4B"/>
    <w:rsid w:val="007712F4"/>
    <w:rsid w:val="0077178B"/>
    <w:rsid w:val="00772287"/>
    <w:rsid w:val="007724B6"/>
    <w:rsid w:val="0077261F"/>
    <w:rsid w:val="0077276D"/>
    <w:rsid w:val="007730F8"/>
    <w:rsid w:val="00773388"/>
    <w:rsid w:val="007733B8"/>
    <w:rsid w:val="00774026"/>
    <w:rsid w:val="00774054"/>
    <w:rsid w:val="007741F9"/>
    <w:rsid w:val="007748F7"/>
    <w:rsid w:val="00775435"/>
    <w:rsid w:val="00775D61"/>
    <w:rsid w:val="00775D66"/>
    <w:rsid w:val="00776856"/>
    <w:rsid w:val="00776D79"/>
    <w:rsid w:val="00777869"/>
    <w:rsid w:val="00777A34"/>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234C"/>
    <w:rsid w:val="007F33C0"/>
    <w:rsid w:val="007F3A78"/>
    <w:rsid w:val="007F3D0C"/>
    <w:rsid w:val="007F4EF9"/>
    <w:rsid w:val="007F5076"/>
    <w:rsid w:val="007F5394"/>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325"/>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938"/>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DD5"/>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63"/>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23BA"/>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A40"/>
    <w:rsid w:val="008B4D91"/>
    <w:rsid w:val="008B5CE9"/>
    <w:rsid w:val="008B6542"/>
    <w:rsid w:val="008B6698"/>
    <w:rsid w:val="008B6B09"/>
    <w:rsid w:val="008B6EF3"/>
    <w:rsid w:val="008B7BA6"/>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508B"/>
    <w:rsid w:val="008D50B3"/>
    <w:rsid w:val="008D5602"/>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4ED0"/>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85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2FCA"/>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0E6"/>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D13"/>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87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9E2"/>
    <w:rsid w:val="009D4AE9"/>
    <w:rsid w:val="009D55B7"/>
    <w:rsid w:val="009D5BE2"/>
    <w:rsid w:val="009D617E"/>
    <w:rsid w:val="009D629F"/>
    <w:rsid w:val="009D64DF"/>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2FF5"/>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465"/>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0D40"/>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2ED6"/>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375"/>
    <w:rsid w:val="00A736F1"/>
    <w:rsid w:val="00A73729"/>
    <w:rsid w:val="00A73A7D"/>
    <w:rsid w:val="00A73DF3"/>
    <w:rsid w:val="00A73E34"/>
    <w:rsid w:val="00A7403F"/>
    <w:rsid w:val="00A743A8"/>
    <w:rsid w:val="00A757F6"/>
    <w:rsid w:val="00A75B49"/>
    <w:rsid w:val="00A75D5A"/>
    <w:rsid w:val="00A76001"/>
    <w:rsid w:val="00A76744"/>
    <w:rsid w:val="00A76C83"/>
    <w:rsid w:val="00A76F4B"/>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CB3"/>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2F2"/>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B04"/>
    <w:rsid w:val="00AD4EAB"/>
    <w:rsid w:val="00AD59F4"/>
    <w:rsid w:val="00AD62CE"/>
    <w:rsid w:val="00AD6747"/>
    <w:rsid w:val="00AD6E79"/>
    <w:rsid w:val="00AD72AE"/>
    <w:rsid w:val="00AD7661"/>
    <w:rsid w:val="00AD78D6"/>
    <w:rsid w:val="00AD7ECD"/>
    <w:rsid w:val="00AE054E"/>
    <w:rsid w:val="00AE0799"/>
    <w:rsid w:val="00AE0CA9"/>
    <w:rsid w:val="00AE0E65"/>
    <w:rsid w:val="00AE0F7C"/>
    <w:rsid w:val="00AE1D25"/>
    <w:rsid w:val="00AE1F5E"/>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2B96"/>
    <w:rsid w:val="00B03866"/>
    <w:rsid w:val="00B03C44"/>
    <w:rsid w:val="00B03D33"/>
    <w:rsid w:val="00B04A5C"/>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5988"/>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6C43"/>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5F58"/>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97FC0"/>
    <w:rsid w:val="00BA023C"/>
    <w:rsid w:val="00BA074C"/>
    <w:rsid w:val="00BA08B4"/>
    <w:rsid w:val="00BA0A0A"/>
    <w:rsid w:val="00BA1866"/>
    <w:rsid w:val="00BA18A9"/>
    <w:rsid w:val="00BA21ED"/>
    <w:rsid w:val="00BA2285"/>
    <w:rsid w:val="00BA3200"/>
    <w:rsid w:val="00BA3A91"/>
    <w:rsid w:val="00BA41BD"/>
    <w:rsid w:val="00BA4948"/>
    <w:rsid w:val="00BA4A9D"/>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AF6"/>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8D4"/>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2A"/>
    <w:rsid w:val="00BD68E8"/>
    <w:rsid w:val="00BD6A8B"/>
    <w:rsid w:val="00BD6EC7"/>
    <w:rsid w:val="00BD7099"/>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3E18"/>
    <w:rsid w:val="00BF40B1"/>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2FF"/>
    <w:rsid w:val="00C31310"/>
    <w:rsid w:val="00C3162E"/>
    <w:rsid w:val="00C31B8D"/>
    <w:rsid w:val="00C31EF1"/>
    <w:rsid w:val="00C32120"/>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A70"/>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6E5A"/>
    <w:rsid w:val="00C7711D"/>
    <w:rsid w:val="00C7716B"/>
    <w:rsid w:val="00C77805"/>
    <w:rsid w:val="00C7782A"/>
    <w:rsid w:val="00C77C7B"/>
    <w:rsid w:val="00C80323"/>
    <w:rsid w:val="00C80418"/>
    <w:rsid w:val="00C8049C"/>
    <w:rsid w:val="00C80539"/>
    <w:rsid w:val="00C8107A"/>
    <w:rsid w:val="00C8180E"/>
    <w:rsid w:val="00C8189A"/>
    <w:rsid w:val="00C81FD5"/>
    <w:rsid w:val="00C82047"/>
    <w:rsid w:val="00C828A4"/>
    <w:rsid w:val="00C82F63"/>
    <w:rsid w:val="00C82F89"/>
    <w:rsid w:val="00C83982"/>
    <w:rsid w:val="00C839B6"/>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038"/>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0BA7"/>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784"/>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0FA3"/>
    <w:rsid w:val="00D5134E"/>
    <w:rsid w:val="00D515CD"/>
    <w:rsid w:val="00D51744"/>
    <w:rsid w:val="00D51A03"/>
    <w:rsid w:val="00D51C05"/>
    <w:rsid w:val="00D520A5"/>
    <w:rsid w:val="00D5226E"/>
    <w:rsid w:val="00D528E9"/>
    <w:rsid w:val="00D53B37"/>
    <w:rsid w:val="00D54203"/>
    <w:rsid w:val="00D5425A"/>
    <w:rsid w:val="00D54B0D"/>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B97"/>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97ECF"/>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CAC"/>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427"/>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DC1"/>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2EB"/>
    <w:rsid w:val="00E2668A"/>
    <w:rsid w:val="00E26ED2"/>
    <w:rsid w:val="00E27447"/>
    <w:rsid w:val="00E27489"/>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2B7C"/>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4F"/>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A771B"/>
    <w:rsid w:val="00EB1203"/>
    <w:rsid w:val="00EB1A64"/>
    <w:rsid w:val="00EB2392"/>
    <w:rsid w:val="00EB2454"/>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D7CC2"/>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3EA4"/>
    <w:rsid w:val="00EF4D23"/>
    <w:rsid w:val="00EF4E84"/>
    <w:rsid w:val="00EF501C"/>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AA1"/>
    <w:rsid w:val="00F10C35"/>
    <w:rsid w:val="00F11A34"/>
    <w:rsid w:val="00F11C3E"/>
    <w:rsid w:val="00F11E6C"/>
    <w:rsid w:val="00F1226C"/>
    <w:rsid w:val="00F125A5"/>
    <w:rsid w:val="00F129B5"/>
    <w:rsid w:val="00F133B7"/>
    <w:rsid w:val="00F13AA1"/>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05C"/>
    <w:rsid w:val="00F322DC"/>
    <w:rsid w:val="00F3236C"/>
    <w:rsid w:val="00F33264"/>
    <w:rsid w:val="00F33537"/>
    <w:rsid w:val="00F33659"/>
    <w:rsid w:val="00F34F56"/>
    <w:rsid w:val="00F35236"/>
    <w:rsid w:val="00F361A5"/>
    <w:rsid w:val="00F366C2"/>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6BDD"/>
    <w:rsid w:val="00F47F69"/>
    <w:rsid w:val="00F5048F"/>
    <w:rsid w:val="00F50E9A"/>
    <w:rsid w:val="00F51C92"/>
    <w:rsid w:val="00F527B1"/>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11EB"/>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7D2"/>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122E72A0"/>
    <w:rsid w:val="1721004A"/>
    <w:rsid w:val="415632C4"/>
    <w:rsid w:val="60817389"/>
    <w:rsid w:val="79076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9760D5"/>
  <w14:defaultImageDpi w14:val="32767"/>
  <w15:docId w15:val="{EEFC2D21-20AD-430C-B140-86565B56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nhideWhenUsed="1" w:qFormat="1"/>
    <w:lsdException w:name="header" w:uiPriority="99" w:qFormat="1"/>
    <w:lsdException w:name="footer" w:uiPriority="99"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unhideWhenUsed="1" w:qFormat="1"/>
    <w:lsdException w:name="line number" w:qFormat="1"/>
    <w:lsdException w:name="page number"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qFormat="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line="230" w:lineRule="atLeast"/>
      <w:jc w:val="both"/>
    </w:pPr>
    <w:rPr>
      <w:rFonts w:ascii="Arial" w:eastAsia="MS Mincho" w:hAnsi="Arial"/>
      <w:lang w:val="en-GB" w:eastAsia="ja-JP"/>
    </w:rPr>
  </w:style>
  <w:style w:type="paragraph" w:styleId="Heading1">
    <w:name w:val="heading 1"/>
    <w:basedOn w:val="Normal"/>
    <w:next w:val="Normal"/>
    <w:link w:val="Heading1Char"/>
    <w:uiPriority w:val="9"/>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semiHidden/>
    <w:qFormat/>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lang w:eastAsia="en-US"/>
    </w:rPr>
  </w:style>
  <w:style w:type="paragraph" w:styleId="List3">
    <w:name w:val="List 3"/>
    <w:basedOn w:val="Normal"/>
    <w:qFormat/>
    <w:pPr>
      <w:ind w:left="849" w:hanging="283"/>
    </w:pPr>
  </w:style>
  <w:style w:type="paragraph" w:styleId="TOC7">
    <w:name w:val="toc 7"/>
    <w:basedOn w:val="TOC4"/>
    <w:next w:val="Normal"/>
    <w:uiPriority w:val="39"/>
    <w:qFormat/>
    <w:pPr>
      <w:tabs>
        <w:tab w:val="left" w:pos="1440"/>
      </w:tabs>
      <w:ind w:left="1440" w:hanging="1440"/>
    </w:pPr>
  </w:style>
  <w:style w:type="paragraph" w:styleId="TOC4">
    <w:name w:val="toc 4"/>
    <w:basedOn w:val="TOC2"/>
    <w:next w:val="Normal"/>
    <w:uiPriority w:val="39"/>
    <w:qFormat/>
    <w:pPr>
      <w:tabs>
        <w:tab w:val="left" w:pos="1140"/>
      </w:tabs>
      <w:ind w:left="1140" w:hanging="1140"/>
    </w:pPr>
  </w:style>
  <w:style w:type="paragraph" w:styleId="TOC2">
    <w:name w:val="toc 2"/>
    <w:basedOn w:val="TOC1"/>
    <w:next w:val="Normal"/>
    <w:uiPriority w:val="39"/>
    <w:qFormat/>
    <w:pPr>
      <w:spacing w:before="60"/>
      <w:ind w:left="810" w:hanging="522"/>
      <w:contextualSpacing/>
    </w:pPr>
    <w:rPr>
      <w:b w:val="0"/>
    </w:rPr>
  </w:style>
  <w:style w:type="paragraph" w:styleId="TOC1">
    <w:name w:val="toc 1"/>
    <w:basedOn w:val="Normal"/>
    <w:next w:val="Normal"/>
    <w:uiPriority w:val="39"/>
    <w:qFormat/>
    <w:pPr>
      <w:tabs>
        <w:tab w:val="left" w:pos="504"/>
        <w:tab w:val="right" w:leader="dot" w:pos="9752"/>
      </w:tabs>
      <w:suppressAutoHyphens/>
      <w:spacing w:before="120" w:after="0"/>
      <w:ind w:left="540" w:right="504" w:hanging="540"/>
      <w:jc w:val="left"/>
    </w:pPr>
    <w:rPr>
      <w:b/>
    </w:rPr>
  </w:style>
  <w:style w:type="paragraph" w:styleId="ListNumber2">
    <w:name w:val="List Number 2"/>
    <w:basedOn w:val="Normal"/>
    <w:qFormat/>
    <w:pPr>
      <w:numPr>
        <w:numId w:val="2"/>
      </w:numPr>
      <w:tabs>
        <w:tab w:val="clear" w:pos="926"/>
        <w:tab w:val="left" w:pos="800"/>
      </w:tabs>
    </w:pPr>
  </w:style>
  <w:style w:type="paragraph" w:styleId="TableofAuthorities">
    <w:name w:val="table of authorities"/>
    <w:basedOn w:val="Normal"/>
    <w:next w:val="Normal"/>
    <w:semiHidden/>
    <w:qFormat/>
    <w:pPr>
      <w:spacing w:before="200" w:line="240" w:lineRule="auto"/>
      <w:ind w:left="200" w:hanging="200"/>
    </w:pPr>
    <w:rPr>
      <w:rFonts w:eastAsia="Times New Roman"/>
    </w:rPr>
  </w:style>
  <w:style w:type="paragraph" w:styleId="NoteHeading">
    <w:name w:val="Note Heading"/>
    <w:basedOn w:val="Normal"/>
    <w:next w:val="Normal"/>
    <w:link w:val="NoteHeadingChar"/>
    <w:qFormat/>
    <w:pPr>
      <w:spacing w:before="200" w:line="240" w:lineRule="auto"/>
    </w:pPr>
    <w:rPr>
      <w:rFonts w:eastAsia="Times New Roman"/>
    </w:rPr>
  </w:style>
  <w:style w:type="paragraph" w:styleId="ListBullet4">
    <w:name w:val="List Bullet 4"/>
    <w:basedOn w:val="Normal"/>
    <w:autoRedefine/>
    <w:qFormat/>
    <w:pPr>
      <w:tabs>
        <w:tab w:val="left" w:pos="1209"/>
      </w:tabs>
      <w:ind w:left="1209" w:hanging="360"/>
    </w:pPr>
  </w:style>
  <w:style w:type="paragraph" w:styleId="Index8">
    <w:name w:val="index 8"/>
    <w:basedOn w:val="Normal"/>
    <w:next w:val="Normal"/>
    <w:autoRedefine/>
    <w:semiHidden/>
    <w:qFormat/>
    <w:pPr>
      <w:spacing w:line="220" w:lineRule="atLeast"/>
      <w:ind w:left="1600" w:hanging="200"/>
    </w:pPr>
    <w:rPr>
      <w:b/>
    </w:rPr>
  </w:style>
  <w:style w:type="paragraph" w:styleId="E-mailSignature">
    <w:name w:val="E-mail Signature"/>
    <w:basedOn w:val="Normal"/>
    <w:link w:val="E-mailSignatureChar"/>
    <w:qFormat/>
    <w:pPr>
      <w:spacing w:before="200" w:line="240" w:lineRule="auto"/>
    </w:pPr>
    <w:rPr>
      <w:rFonts w:eastAsia="Times New Roman"/>
    </w:rPr>
  </w:style>
  <w:style w:type="paragraph" w:styleId="ListNumber">
    <w:name w:val="List Number"/>
    <w:basedOn w:val="Normal"/>
    <w:qFormat/>
    <w:pPr>
      <w:numPr>
        <w:numId w:val="3"/>
      </w:numPr>
      <w:tabs>
        <w:tab w:val="clear" w:pos="643"/>
        <w:tab w:val="left" w:pos="400"/>
      </w:tabs>
    </w:pPr>
  </w:style>
  <w:style w:type="paragraph" w:styleId="NormalIndent">
    <w:name w:val="Normal Indent"/>
    <w:basedOn w:val="Normal"/>
    <w:qFormat/>
    <w:pPr>
      <w:ind w:left="708"/>
    </w:pPr>
  </w:style>
  <w:style w:type="paragraph" w:styleId="Caption">
    <w:name w:val="caption"/>
    <w:basedOn w:val="Normal"/>
    <w:next w:val="Normal"/>
    <w:uiPriority w:val="35"/>
    <w:qFormat/>
    <w:pPr>
      <w:spacing w:before="120" w:after="120"/>
      <w:jc w:val="center"/>
    </w:pPr>
    <w:rPr>
      <w:b/>
      <w:sz w:val="18"/>
    </w:rPr>
  </w:style>
  <w:style w:type="paragraph" w:styleId="Index5">
    <w:name w:val="index 5"/>
    <w:basedOn w:val="Normal"/>
    <w:next w:val="Normal"/>
    <w:autoRedefine/>
    <w:semiHidden/>
    <w:qFormat/>
    <w:pPr>
      <w:spacing w:line="220" w:lineRule="atLeast"/>
      <w:ind w:left="1000" w:hanging="200"/>
    </w:pPr>
    <w:rPr>
      <w:b/>
    </w:rPr>
  </w:style>
  <w:style w:type="paragraph" w:styleId="ListBullet">
    <w:name w:val="List Bullet"/>
    <w:basedOn w:val="Normal"/>
    <w:autoRedefine/>
    <w:qFormat/>
    <w:pPr>
      <w:tabs>
        <w:tab w:val="left" w:pos="360"/>
      </w:tabs>
      <w:ind w:left="360" w:hanging="360"/>
    </w:pPr>
  </w:style>
  <w:style w:type="paragraph" w:styleId="EnvelopeAddress">
    <w:name w:val="envelope address"/>
    <w:basedOn w:val="Normal"/>
    <w:qFormat/>
    <w:pPr>
      <w:framePr w:w="7938" w:h="1985" w:hRule="exact" w:hSpace="141" w:wrap="auto" w:hAnchor="page" w:xAlign="center" w:yAlign="bottom"/>
      <w:spacing w:before="200" w:line="240" w:lineRule="auto"/>
      <w:ind w:left="2835"/>
    </w:pPr>
    <w:rPr>
      <w:rFonts w:eastAsia="Times New Roman" w:cs="Arial"/>
      <w:sz w:val="24"/>
      <w:szCs w:val="24"/>
    </w:rPr>
  </w:style>
  <w:style w:type="paragraph" w:styleId="DocumentMap">
    <w:name w:val="Document Map"/>
    <w:basedOn w:val="Normal"/>
    <w:link w:val="DocumentMapChar"/>
    <w:semiHidden/>
    <w:qFormat/>
    <w:pPr>
      <w:shd w:val="clear" w:color="auto" w:fill="000080"/>
      <w:spacing w:before="200" w:line="240" w:lineRule="auto"/>
    </w:pPr>
    <w:rPr>
      <w:rFonts w:ascii="Tahoma" w:eastAsia="Times New Roman" w:hAnsi="Tahoma" w:cs="Tahoma"/>
    </w:rPr>
  </w:style>
  <w:style w:type="paragraph" w:styleId="TOAHeading">
    <w:name w:val="toa heading"/>
    <w:basedOn w:val="Normal"/>
    <w:next w:val="Normal"/>
    <w:semiHidden/>
    <w:qFormat/>
    <w:pPr>
      <w:spacing w:before="120" w:line="240" w:lineRule="auto"/>
    </w:pPr>
    <w:rPr>
      <w:rFonts w:eastAsia="Times New Roman" w:cs="Arial"/>
      <w:b/>
      <w:bCs/>
      <w:sz w:val="24"/>
      <w:szCs w:val="24"/>
    </w:rPr>
  </w:style>
  <w:style w:type="paragraph" w:styleId="CommentText">
    <w:name w:val="annotation text"/>
    <w:basedOn w:val="Normal"/>
    <w:link w:val="CommentTextChar"/>
    <w:unhideWhenUsed/>
    <w:qFormat/>
    <w:pPr>
      <w:spacing w:line="240" w:lineRule="auto"/>
    </w:pPr>
  </w:style>
  <w:style w:type="paragraph" w:styleId="Index6">
    <w:name w:val="index 6"/>
    <w:basedOn w:val="Normal"/>
    <w:next w:val="Normal"/>
    <w:autoRedefine/>
    <w:semiHidden/>
    <w:qFormat/>
    <w:pPr>
      <w:spacing w:line="220" w:lineRule="atLeast"/>
      <w:ind w:left="1200" w:hanging="200"/>
    </w:pPr>
    <w:rPr>
      <w:b/>
    </w:rPr>
  </w:style>
  <w:style w:type="paragraph" w:styleId="Salutation">
    <w:name w:val="Salutation"/>
    <w:basedOn w:val="Normal"/>
    <w:next w:val="Normal"/>
    <w:link w:val="SalutationChar"/>
    <w:qFormat/>
    <w:pPr>
      <w:spacing w:before="200" w:line="240" w:lineRule="auto"/>
    </w:pPr>
    <w:rPr>
      <w:rFonts w:eastAsia="Times New Roman"/>
    </w:rPr>
  </w:style>
  <w:style w:type="paragraph" w:styleId="BodyText3">
    <w:name w:val="Body Text 3"/>
    <w:basedOn w:val="Normal"/>
    <w:link w:val="BodyText3Char"/>
    <w:qFormat/>
    <w:pPr>
      <w:spacing w:before="120" w:line="240" w:lineRule="auto"/>
      <w:jc w:val="center"/>
    </w:pPr>
    <w:rPr>
      <w:rFonts w:eastAsia="Times New Roman"/>
      <w:szCs w:val="10"/>
      <w:lang w:val="en-CA"/>
    </w:rPr>
  </w:style>
  <w:style w:type="paragraph" w:styleId="Closing">
    <w:name w:val="Closing"/>
    <w:basedOn w:val="Normal"/>
    <w:link w:val="ClosingChar"/>
    <w:qFormat/>
    <w:pPr>
      <w:spacing w:before="200" w:line="240" w:lineRule="auto"/>
      <w:ind w:left="4252"/>
    </w:pPr>
    <w:rPr>
      <w:rFonts w:eastAsia="Times New Roman"/>
    </w:rPr>
  </w:style>
  <w:style w:type="paragraph" w:styleId="ListBullet3">
    <w:name w:val="List Bullet 3"/>
    <w:basedOn w:val="Normal"/>
    <w:autoRedefine/>
    <w:qFormat/>
    <w:pPr>
      <w:tabs>
        <w:tab w:val="left" w:pos="926"/>
      </w:tabs>
      <w:ind w:left="926" w:hanging="360"/>
    </w:pPr>
  </w:style>
  <w:style w:type="paragraph" w:styleId="BodyText">
    <w:name w:val="Body Text"/>
    <w:basedOn w:val="Normal"/>
    <w:link w:val="BodyTextChar"/>
    <w:unhideWhenUsed/>
    <w:qFormat/>
    <w:pPr>
      <w:spacing w:after="120"/>
    </w:pPr>
    <w:rPr>
      <w:rFonts w:ascii="Times New Roman" w:hAnsi="Times New Roman"/>
      <w:sz w:val="18"/>
    </w:rPr>
  </w:style>
  <w:style w:type="paragraph" w:styleId="BodyTextIndent">
    <w:name w:val="Body Text Indent"/>
    <w:basedOn w:val="Normal"/>
    <w:link w:val="BodyTextIndentChar"/>
    <w:qFormat/>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paragraph" w:styleId="ListNumber3">
    <w:name w:val="List Number 3"/>
    <w:basedOn w:val="Normal"/>
    <w:qFormat/>
    <w:pPr>
      <w:numPr>
        <w:numId w:val="4"/>
      </w:numPr>
      <w:tabs>
        <w:tab w:val="clear" w:pos="1209"/>
        <w:tab w:val="left" w:pos="1200"/>
      </w:tabs>
    </w:pPr>
  </w:style>
  <w:style w:type="paragraph" w:styleId="List2">
    <w:name w:val="List 2"/>
    <w:basedOn w:val="Normal"/>
    <w:qFormat/>
    <w:pPr>
      <w:ind w:left="566" w:hanging="283"/>
    </w:pPr>
  </w:style>
  <w:style w:type="paragraph" w:styleId="ListContinue">
    <w:name w:val="List Continue"/>
    <w:basedOn w:val="Normal"/>
    <w:qFormat/>
    <w:pPr>
      <w:tabs>
        <w:tab w:val="left" w:pos="400"/>
      </w:tabs>
      <w:ind w:left="400" w:hanging="400"/>
    </w:pPr>
  </w:style>
  <w:style w:type="paragraph" w:styleId="BlockText">
    <w:name w:val="Block Text"/>
    <w:basedOn w:val="Normal"/>
    <w:qFormat/>
    <w:pPr>
      <w:spacing w:before="200" w:after="120" w:line="240" w:lineRule="auto"/>
      <w:ind w:left="1440" w:right="1440"/>
    </w:pPr>
    <w:rPr>
      <w:rFonts w:eastAsia="Times New Roman"/>
    </w:rPr>
  </w:style>
  <w:style w:type="paragraph" w:styleId="ListBullet2">
    <w:name w:val="List Bullet 2"/>
    <w:basedOn w:val="Normal"/>
    <w:autoRedefine/>
    <w:qFormat/>
    <w:pPr>
      <w:tabs>
        <w:tab w:val="left" w:pos="643"/>
      </w:tabs>
      <w:ind w:left="643" w:hanging="360"/>
    </w:pPr>
  </w:style>
  <w:style w:type="paragraph" w:styleId="HTMLAddress">
    <w:name w:val="HTML Address"/>
    <w:basedOn w:val="Normal"/>
    <w:link w:val="HTMLAddressChar"/>
    <w:qFormat/>
    <w:pPr>
      <w:spacing w:before="200" w:line="240" w:lineRule="auto"/>
    </w:pPr>
    <w:rPr>
      <w:rFonts w:eastAsia="Times New Roman"/>
      <w:i/>
      <w:iCs/>
    </w:rPr>
  </w:style>
  <w:style w:type="paragraph" w:styleId="Index4">
    <w:name w:val="index 4"/>
    <w:basedOn w:val="Normal"/>
    <w:next w:val="Normal"/>
    <w:autoRedefine/>
    <w:semiHidden/>
    <w:qFormat/>
    <w:pPr>
      <w:spacing w:line="220" w:lineRule="atLeast"/>
      <w:ind w:left="800" w:hanging="200"/>
    </w:pPr>
    <w:rPr>
      <w:b/>
    </w:rPr>
  </w:style>
  <w:style w:type="paragraph" w:styleId="TOC5">
    <w:name w:val="toc 5"/>
    <w:basedOn w:val="TOC4"/>
    <w:next w:val="Normal"/>
    <w:uiPriority w:val="39"/>
    <w:qFormat/>
  </w:style>
  <w:style w:type="paragraph" w:styleId="TOC3">
    <w:name w:val="toc 3"/>
    <w:basedOn w:val="TOC2"/>
    <w:next w:val="Normal"/>
    <w:uiPriority w:val="39"/>
    <w:qFormat/>
    <w:pPr>
      <w:ind w:left="1350" w:hanging="774"/>
    </w:pPr>
  </w:style>
  <w:style w:type="paragraph" w:styleId="PlainText">
    <w:name w:val="Plain Text"/>
    <w:basedOn w:val="Normal"/>
    <w:link w:val="PlainTextChar"/>
    <w:qFormat/>
    <w:pPr>
      <w:spacing w:before="200" w:line="240" w:lineRule="auto"/>
    </w:pPr>
    <w:rPr>
      <w:rFonts w:ascii="Courier New" w:eastAsia="Times New Roman" w:hAnsi="Courier New" w:cs="Courier New"/>
    </w:rPr>
  </w:style>
  <w:style w:type="paragraph" w:styleId="ListBullet5">
    <w:name w:val="List Bullet 5"/>
    <w:basedOn w:val="Normal"/>
    <w:autoRedefine/>
    <w:qFormat/>
    <w:pPr>
      <w:numPr>
        <w:numId w:val="5"/>
      </w:numPr>
      <w:tabs>
        <w:tab w:val="clear" w:pos="360"/>
        <w:tab w:val="left" w:pos="1492"/>
      </w:tabs>
    </w:pPr>
  </w:style>
  <w:style w:type="paragraph" w:styleId="ListNumber4">
    <w:name w:val="List Number 4"/>
    <w:basedOn w:val="Normal"/>
    <w:qFormat/>
    <w:pPr>
      <w:numPr>
        <w:numId w:val="6"/>
      </w:numPr>
      <w:tabs>
        <w:tab w:val="clear" w:pos="1492"/>
        <w:tab w:val="left" w:pos="1600"/>
      </w:tabs>
    </w:pPr>
  </w:style>
  <w:style w:type="paragraph" w:styleId="TOC8">
    <w:name w:val="toc 8"/>
    <w:basedOn w:val="TOC4"/>
    <w:next w:val="Normal"/>
    <w:uiPriority w:val="39"/>
    <w:qFormat/>
    <w:pPr>
      <w:tabs>
        <w:tab w:val="clear" w:pos="1140"/>
        <w:tab w:val="left" w:pos="1440"/>
      </w:tabs>
      <w:ind w:left="1440" w:hanging="1440"/>
    </w:pPr>
  </w:style>
  <w:style w:type="paragraph" w:styleId="Index3">
    <w:name w:val="index 3"/>
    <w:basedOn w:val="Normal"/>
    <w:next w:val="Normal"/>
    <w:autoRedefine/>
    <w:semiHidden/>
    <w:qFormat/>
    <w:pPr>
      <w:spacing w:line="220" w:lineRule="atLeast"/>
      <w:ind w:left="600" w:hanging="200"/>
    </w:pPr>
    <w:rPr>
      <w:b/>
    </w:rPr>
  </w:style>
  <w:style w:type="paragraph" w:styleId="Date">
    <w:name w:val="Date"/>
    <w:basedOn w:val="Normal"/>
    <w:next w:val="Normal"/>
    <w:link w:val="DateChar"/>
    <w:qFormat/>
    <w:pPr>
      <w:spacing w:before="200" w:line="240" w:lineRule="auto"/>
    </w:pPr>
    <w:rPr>
      <w:rFonts w:eastAsia="Times New Roman"/>
    </w:rPr>
  </w:style>
  <w:style w:type="paragraph" w:styleId="BodyTextIndent2">
    <w:name w:val="Body Text Indent 2"/>
    <w:basedOn w:val="Normal"/>
    <w:link w:val="BodyTextIndent2Char"/>
    <w:qFormat/>
    <w:pPr>
      <w:spacing w:before="200" w:after="120" w:line="480" w:lineRule="auto"/>
      <w:ind w:left="283"/>
    </w:pPr>
    <w:rPr>
      <w:rFonts w:eastAsia="Times New Roman"/>
    </w:rPr>
  </w:style>
  <w:style w:type="paragraph" w:styleId="EndnoteText">
    <w:name w:val="endnote text"/>
    <w:basedOn w:val="Normal"/>
    <w:link w:val="EndnoteTextChar"/>
    <w:semiHidden/>
    <w:qFormat/>
    <w:pPr>
      <w:spacing w:before="200" w:line="240" w:lineRule="auto"/>
    </w:pPr>
    <w:rPr>
      <w:rFonts w:eastAsia="Times New Roman"/>
    </w:rPr>
  </w:style>
  <w:style w:type="paragraph" w:styleId="ListContinue5">
    <w:name w:val="List Continue 5"/>
    <w:basedOn w:val="Normal"/>
    <w:qFormat/>
    <w:pPr>
      <w:spacing w:after="120"/>
      <w:ind w:left="1415"/>
    </w:pPr>
  </w:style>
  <w:style w:type="paragraph" w:styleId="BalloonText">
    <w:name w:val="Balloon Text"/>
    <w:basedOn w:val="Normal"/>
    <w:link w:val="BalloonTextChar"/>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EnvelopeReturn">
    <w:name w:val="envelope return"/>
    <w:basedOn w:val="Normal"/>
    <w:qFormat/>
    <w:pPr>
      <w:spacing w:before="200" w:line="240" w:lineRule="auto"/>
    </w:pPr>
    <w:rPr>
      <w:rFonts w:eastAsia="Times New Roman" w:cs="Arial"/>
    </w:rPr>
  </w:style>
  <w:style w:type="paragraph" w:styleId="Header">
    <w:name w:val="header"/>
    <w:basedOn w:val="Normal"/>
    <w:link w:val="Head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Signature">
    <w:name w:val="Signature"/>
    <w:basedOn w:val="Normal"/>
    <w:link w:val="SignatureChar"/>
    <w:qFormat/>
    <w:pPr>
      <w:spacing w:before="200" w:line="240" w:lineRule="auto"/>
      <w:ind w:left="4252"/>
    </w:pPr>
    <w:rPr>
      <w:rFonts w:eastAsia="Times New Roman"/>
    </w:rPr>
  </w:style>
  <w:style w:type="paragraph" w:styleId="ListContinue4">
    <w:name w:val="List Continue 4"/>
    <w:basedOn w:val="ListContinue"/>
    <w:qFormat/>
    <w:pPr>
      <w:numPr>
        <w:numId w:val="7"/>
      </w:numPr>
      <w:tabs>
        <w:tab w:val="clear" w:pos="360"/>
        <w:tab w:val="clear" w:pos="400"/>
        <w:tab w:val="left" w:pos="1600"/>
      </w:tabs>
    </w:pPr>
  </w:style>
  <w:style w:type="paragraph" w:styleId="IndexHeading">
    <w:name w:val="index heading"/>
    <w:basedOn w:val="Normal"/>
    <w:next w:val="Index1"/>
    <w:semiHidden/>
    <w:qFormat/>
    <w:pPr>
      <w:keepNext/>
      <w:spacing w:before="400" w:after="210"/>
      <w:jc w:val="center"/>
    </w:pPr>
  </w:style>
  <w:style w:type="paragraph" w:styleId="Index1">
    <w:name w:val="index 1"/>
    <w:basedOn w:val="Normal"/>
    <w:semiHidden/>
    <w:qFormat/>
    <w:pPr>
      <w:spacing w:after="0" w:line="210" w:lineRule="atLeast"/>
      <w:ind w:left="142" w:hanging="142"/>
      <w:jc w:val="left"/>
    </w:pPr>
    <w:rPr>
      <w:b/>
      <w:sz w:val="18"/>
    </w:rPr>
  </w:style>
  <w:style w:type="paragraph" w:styleId="Subtitle">
    <w:name w:val="Subtitle"/>
    <w:basedOn w:val="Normal"/>
    <w:link w:val="SubtitleChar"/>
    <w:uiPriority w:val="11"/>
    <w:qFormat/>
    <w:pPr>
      <w:keepNext/>
      <w:spacing w:after="120" w:line="240" w:lineRule="auto"/>
      <w:jc w:val="center"/>
    </w:pPr>
    <w:rPr>
      <w:rFonts w:eastAsia="Times New Roman" w:cs="Arial"/>
      <w:color w:val="365F91"/>
      <w:sz w:val="24"/>
      <w:szCs w:val="24"/>
    </w:rPr>
  </w:style>
  <w:style w:type="paragraph" w:styleId="ListNumber5">
    <w:name w:val="List Number 5"/>
    <w:basedOn w:val="Normal"/>
    <w:qFormat/>
    <w:pPr>
      <w:tabs>
        <w:tab w:val="left" w:pos="1492"/>
      </w:tabs>
      <w:ind w:left="1492" w:hanging="360"/>
    </w:pPr>
  </w:style>
  <w:style w:type="paragraph" w:styleId="List">
    <w:name w:val="List"/>
    <w:basedOn w:val="Normal"/>
    <w:qFormat/>
    <w:pPr>
      <w:ind w:left="283" w:hanging="283"/>
    </w:pPr>
  </w:style>
  <w:style w:type="paragraph" w:styleId="FootnoteText">
    <w:name w:val="footnote text"/>
    <w:basedOn w:val="Normal"/>
    <w:link w:val="FootnoteTextChar"/>
    <w:semiHidden/>
    <w:qFormat/>
    <w:pPr>
      <w:spacing w:line="240" w:lineRule="auto"/>
    </w:pPr>
    <w:rPr>
      <w:rFonts w:eastAsia="Times New Roman"/>
    </w:rPr>
  </w:style>
  <w:style w:type="paragraph" w:styleId="TOC6">
    <w:name w:val="toc 6"/>
    <w:basedOn w:val="TOC4"/>
    <w:next w:val="Normal"/>
    <w:uiPriority w:val="39"/>
    <w:qFormat/>
    <w:pPr>
      <w:tabs>
        <w:tab w:val="clear" w:pos="1140"/>
        <w:tab w:val="left" w:pos="1440"/>
      </w:tabs>
      <w:ind w:left="1440" w:hanging="1440"/>
    </w:pPr>
  </w:style>
  <w:style w:type="paragraph" w:styleId="List5">
    <w:name w:val="List 5"/>
    <w:basedOn w:val="Normal"/>
    <w:qFormat/>
    <w:pPr>
      <w:ind w:left="1415" w:hanging="283"/>
    </w:pPr>
  </w:style>
  <w:style w:type="paragraph" w:styleId="BodyTextIndent3">
    <w:name w:val="Body Text Indent 3"/>
    <w:basedOn w:val="Normal"/>
    <w:link w:val="BodyTextIndent3Char"/>
    <w:qFormat/>
    <w:pPr>
      <w:spacing w:before="200" w:after="120" w:line="240" w:lineRule="auto"/>
      <w:ind w:left="283"/>
    </w:pPr>
    <w:rPr>
      <w:rFonts w:eastAsia="Times New Roman"/>
      <w:szCs w:val="16"/>
    </w:rPr>
  </w:style>
  <w:style w:type="paragraph" w:styleId="Index7">
    <w:name w:val="index 7"/>
    <w:basedOn w:val="Normal"/>
    <w:next w:val="Normal"/>
    <w:autoRedefine/>
    <w:semiHidden/>
    <w:qFormat/>
    <w:pPr>
      <w:spacing w:line="220" w:lineRule="atLeast"/>
      <w:ind w:left="1400" w:hanging="200"/>
    </w:pPr>
    <w:rPr>
      <w:b/>
    </w:rPr>
  </w:style>
  <w:style w:type="paragraph" w:styleId="Index9">
    <w:name w:val="index 9"/>
    <w:basedOn w:val="Normal"/>
    <w:next w:val="Normal"/>
    <w:autoRedefine/>
    <w:semiHidden/>
    <w:qFormat/>
    <w:pPr>
      <w:spacing w:line="220" w:lineRule="atLeast"/>
      <w:ind w:left="1800" w:hanging="200"/>
    </w:pPr>
    <w:rPr>
      <w:b/>
    </w:rPr>
  </w:style>
  <w:style w:type="paragraph" w:styleId="TableofFigures">
    <w:name w:val="table of figures"/>
    <w:basedOn w:val="Normal"/>
    <w:next w:val="Normal"/>
    <w:semiHidden/>
    <w:qFormat/>
    <w:pPr>
      <w:spacing w:before="200" w:line="240" w:lineRule="auto"/>
      <w:ind w:left="400" w:hanging="400"/>
    </w:pPr>
    <w:rPr>
      <w:rFonts w:eastAsia="Times New Roman"/>
    </w:rPr>
  </w:style>
  <w:style w:type="paragraph" w:styleId="TOC9">
    <w:name w:val="toc 9"/>
    <w:basedOn w:val="TOC1"/>
    <w:next w:val="Normal"/>
    <w:uiPriority w:val="39"/>
    <w:qFormat/>
    <w:pPr>
      <w:ind w:left="0" w:firstLine="0"/>
    </w:pPr>
  </w:style>
  <w:style w:type="paragraph" w:styleId="BodyText2">
    <w:name w:val="Body Text 2"/>
    <w:basedOn w:val="Normal"/>
    <w:link w:val="BodyText2Char"/>
    <w:qFormat/>
    <w:pPr>
      <w:spacing w:before="120" w:after="120" w:line="240" w:lineRule="auto"/>
      <w:jc w:val="center"/>
    </w:pPr>
    <w:rPr>
      <w:rFonts w:eastAsia="Times New Roman"/>
      <w:szCs w:val="16"/>
      <w:lang w:val="en-CA"/>
    </w:rPr>
  </w:style>
  <w:style w:type="paragraph" w:styleId="List4">
    <w:name w:val="List 4"/>
    <w:basedOn w:val="Normal"/>
    <w:qFormat/>
    <w:pPr>
      <w:ind w:left="1132" w:hanging="283"/>
    </w:pPr>
  </w:style>
  <w:style w:type="paragraph" w:styleId="ListContinue2">
    <w:name w:val="List Continue 2"/>
    <w:basedOn w:val="ListContinue"/>
    <w:qFormat/>
    <w:pPr>
      <w:numPr>
        <w:ilvl w:val="1"/>
        <w:numId w:val="8"/>
      </w:numPr>
      <w:tabs>
        <w:tab w:val="clear" w:pos="400"/>
        <w:tab w:val="left" w:pos="800"/>
      </w:tabs>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paragraph" w:styleId="HTMLPreformatted">
    <w:name w:val="HTML Preformatted"/>
    <w:basedOn w:val="Normal"/>
    <w:link w:val="HTMLPreformattedChar"/>
    <w:qFormat/>
    <w:pPr>
      <w:spacing w:before="200" w:line="240" w:lineRule="auto"/>
    </w:pPr>
    <w:rPr>
      <w:rFonts w:ascii="Courier New" w:eastAsia="Times New Roman" w:hAnsi="Courier New" w:cs="Courier New"/>
    </w:rPr>
  </w:style>
  <w:style w:type="paragraph" w:styleId="NormalWeb">
    <w:name w:val="Normal (Web)"/>
    <w:basedOn w:val="Normal"/>
    <w:link w:val="NormalWebChar"/>
    <w:uiPriority w:val="99"/>
    <w:qFormat/>
    <w:pPr>
      <w:spacing w:before="200" w:line="240" w:lineRule="auto"/>
    </w:pPr>
    <w:rPr>
      <w:rFonts w:ascii="Times New Roman" w:eastAsia="Times New Roman" w:hAnsi="Times New Roman"/>
      <w:sz w:val="24"/>
      <w:szCs w:val="24"/>
    </w:rPr>
  </w:style>
  <w:style w:type="paragraph" w:styleId="ListContinue3">
    <w:name w:val="List Continue 3"/>
    <w:basedOn w:val="ListContinue"/>
    <w:qFormat/>
    <w:pPr>
      <w:numPr>
        <w:ilvl w:val="2"/>
        <w:numId w:val="8"/>
      </w:numPr>
      <w:tabs>
        <w:tab w:val="clear" w:pos="400"/>
        <w:tab w:val="left" w:pos="1200"/>
      </w:tabs>
    </w:pPr>
  </w:style>
  <w:style w:type="paragraph" w:styleId="Index2">
    <w:name w:val="index 2"/>
    <w:basedOn w:val="Normal"/>
    <w:next w:val="Normal"/>
    <w:autoRedefine/>
    <w:semiHidden/>
    <w:qFormat/>
    <w:pPr>
      <w:spacing w:line="210" w:lineRule="atLeast"/>
      <w:ind w:left="600" w:hanging="200"/>
    </w:pPr>
    <w:rPr>
      <w:b/>
      <w:sz w:val="18"/>
    </w:rPr>
  </w:style>
  <w:style w:type="paragraph" w:styleId="Title">
    <w:name w:val="Title"/>
    <w:basedOn w:val="Normal"/>
    <w:link w:val="TitleChar"/>
    <w:uiPriority w:val="10"/>
    <w:qFormat/>
    <w:pPr>
      <w:spacing w:before="240" w:after="60"/>
      <w:jc w:val="center"/>
      <w:outlineLvl w:val="0"/>
    </w:pPr>
    <w:rPr>
      <w:b/>
      <w:kern w:val="28"/>
      <w:sz w:val="32"/>
    </w:rPr>
  </w:style>
  <w:style w:type="paragraph" w:styleId="CommentSubject">
    <w:name w:val="annotation subject"/>
    <w:basedOn w:val="CommentText"/>
    <w:next w:val="CommentText"/>
    <w:link w:val="CommentSubjectChar"/>
    <w:semiHidden/>
    <w:unhideWhenUsed/>
    <w:qFormat/>
    <w:rPr>
      <w:b/>
      <w:bCs/>
    </w:rPr>
  </w:style>
  <w:style w:type="paragraph" w:styleId="BodyTextFirstIndent">
    <w:name w:val="Body Text First Indent"/>
    <w:basedOn w:val="BodyText"/>
    <w:link w:val="BodyTextFirstIndentChar"/>
    <w:qFormat/>
    <w:pPr>
      <w:spacing w:before="200" w:line="240" w:lineRule="auto"/>
      <w:ind w:left="567" w:firstLine="210"/>
    </w:pPr>
    <w:rPr>
      <w:rFonts w:ascii="Arial" w:eastAsia="Times New Roman" w:hAnsi="Arial"/>
      <w:sz w:val="22"/>
    </w:rPr>
  </w:style>
  <w:style w:type="paragraph" w:styleId="BodyTextFirstIndent2">
    <w:name w:val="Body Text First Indent 2"/>
    <w:basedOn w:val="BodyTextIndent"/>
    <w:link w:val="BodyTextFirstIndent2Char"/>
    <w:qFormat/>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ColorfulShading-Accent1">
    <w:name w:val="Colorful Shading Accent 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styleId="Strong">
    <w:name w:val="Strong"/>
    <w:uiPriority w:val="22"/>
    <w:qFormat/>
    <w:rPr>
      <w:b/>
      <w:bCs/>
    </w:rPr>
  </w:style>
  <w:style w:type="character" w:styleId="EndnoteReference">
    <w:name w:val="endnote reference"/>
    <w:semiHidden/>
    <w:qFormat/>
    <w:rPr>
      <w:vertAlign w:val="superscript"/>
      <w:lang w:val="fr-FR"/>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uiPriority w:val="20"/>
    <w:qFormat/>
    <w:rPr>
      <w:b/>
      <w:bCs/>
    </w:rPr>
  </w:style>
  <w:style w:type="character" w:styleId="LineNumber">
    <w:name w:val="line number"/>
    <w:qFormat/>
    <w:rPr>
      <w:lang w:val="fr-FR"/>
    </w:rPr>
  </w:style>
  <w:style w:type="character" w:styleId="Hyperlink">
    <w:name w:val="Hyperlink"/>
    <w:uiPriority w:val="99"/>
    <w:unhideWhenUsed/>
    <w:qFormat/>
    <w:rPr>
      <w:color w:val="0000FF"/>
      <w:u w:val="single"/>
    </w:rPr>
  </w:style>
  <w:style w:type="character" w:styleId="CommentReference">
    <w:name w:val="annotation reference"/>
    <w:unhideWhenUsed/>
    <w:qFormat/>
    <w:rPr>
      <w:sz w:val="16"/>
      <w:szCs w:val="16"/>
    </w:rPr>
  </w:style>
  <w:style w:type="character" w:styleId="FootnoteReference">
    <w:name w:val="footnote reference"/>
    <w:semiHidden/>
    <w:qFormat/>
    <w:rPr>
      <w:vertAlign w:val="superscript"/>
    </w:rPr>
  </w:style>
  <w:style w:type="character" w:customStyle="1" w:styleId="Heading1Char">
    <w:name w:val="Heading 1 Char"/>
    <w:link w:val="Heading1"/>
    <w:uiPriority w:val="9"/>
    <w:qFormat/>
    <w:rPr>
      <w:rFonts w:ascii="Arial" w:eastAsia="MS Mincho" w:hAnsi="Arial"/>
      <w:b/>
      <w:bCs/>
      <w:sz w:val="24"/>
      <w:lang w:val="en-AU" w:eastAsia="ja-JP"/>
    </w:rPr>
  </w:style>
  <w:style w:type="character" w:customStyle="1" w:styleId="Heading2Char">
    <w:name w:val="Heading 2 Char"/>
    <w:link w:val="Heading2"/>
    <w:uiPriority w:val="9"/>
    <w:qFormat/>
    <w:rPr>
      <w:rFonts w:ascii="Arial" w:eastAsia="MS Mincho" w:hAnsi="Arial"/>
      <w:b/>
      <w:bCs/>
      <w:sz w:val="22"/>
      <w:lang w:val="en-AU" w:eastAsia="ja-JP"/>
    </w:rPr>
  </w:style>
  <w:style w:type="character" w:customStyle="1" w:styleId="Heading3Char">
    <w:name w:val="Heading 3 Char"/>
    <w:link w:val="Heading3"/>
    <w:uiPriority w:val="9"/>
    <w:qFormat/>
    <w:rPr>
      <w:rFonts w:ascii="Arial" w:eastAsia="MS Mincho" w:hAnsi="Arial"/>
      <w:b/>
      <w:bCs/>
      <w:lang w:val="en-GB" w:eastAsia="ja-JP"/>
    </w:rPr>
  </w:style>
  <w:style w:type="paragraph" w:customStyle="1" w:styleId="Note">
    <w:name w:val="Note"/>
    <w:basedOn w:val="Normal"/>
    <w:link w:val="NoteChar"/>
    <w:qFormat/>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qFormat/>
    <w:rPr>
      <w:rFonts w:ascii="Times-Roman" w:hAnsi="Times-Roman" w:cs="Times-Roman"/>
      <w:b/>
      <w:color w:val="44546A"/>
      <w:sz w:val="16"/>
      <w:szCs w:val="18"/>
    </w:rPr>
  </w:style>
  <w:style w:type="character" w:customStyle="1" w:styleId="TitleChar">
    <w:name w:val="Title Char"/>
    <w:link w:val="Title"/>
    <w:uiPriority w:val="10"/>
    <w:qFormat/>
    <w:rPr>
      <w:rFonts w:ascii="Arial" w:eastAsia="MS Mincho" w:hAnsi="Arial"/>
      <w:b/>
      <w:kern w:val="28"/>
      <w:sz w:val="32"/>
      <w:lang w:val="en-AU" w:eastAsia="ja-JP"/>
    </w:rPr>
  </w:style>
  <w:style w:type="character" w:customStyle="1" w:styleId="BalloonTextChar">
    <w:name w:val="Balloon Text Char"/>
    <w:link w:val="BalloonText"/>
    <w:semiHidden/>
    <w:qFormat/>
    <w:rPr>
      <w:rFonts w:ascii="Segoe UI" w:hAnsi="Segoe UI" w:cs="Segoe UI"/>
      <w:sz w:val="18"/>
      <w:szCs w:val="18"/>
    </w:rPr>
  </w:style>
  <w:style w:type="paragraph" w:styleId="ListParagraph">
    <w:name w:val="List Paragraph"/>
    <w:basedOn w:val="Normal"/>
    <w:uiPriority w:val="34"/>
    <w:qFormat/>
    <w:pPr>
      <w:spacing w:after="120"/>
      <w:ind w:left="720"/>
    </w:pPr>
  </w:style>
  <w:style w:type="character" w:customStyle="1" w:styleId="Heading4Char">
    <w:name w:val="Heading 4 Char"/>
    <w:link w:val="Heading4"/>
    <w:uiPriority w:val="9"/>
    <w:qFormat/>
    <w:rPr>
      <w:rFonts w:ascii="Arial" w:eastAsia="MS Mincho" w:hAnsi="Arial"/>
      <w:b/>
      <w:bCs/>
      <w:lang w:val="en-GB" w:eastAsia="ja-JP"/>
    </w:rPr>
  </w:style>
  <w:style w:type="character" w:customStyle="1" w:styleId="Heading5Char">
    <w:name w:val="Heading 5 Char"/>
    <w:link w:val="Heading5"/>
    <w:uiPriority w:val="9"/>
    <w:qFormat/>
    <w:rPr>
      <w:rFonts w:ascii="Arial" w:eastAsia="MS Mincho" w:hAnsi="Arial"/>
      <w:b/>
      <w:bCs/>
      <w:lang w:val="en-GB" w:eastAsia="ja-JP"/>
    </w:rPr>
  </w:style>
  <w:style w:type="character" w:customStyle="1" w:styleId="Heading6Char">
    <w:name w:val="Heading 6 Char"/>
    <w:link w:val="Heading6"/>
    <w:uiPriority w:val="9"/>
    <w:qFormat/>
    <w:rPr>
      <w:rFonts w:ascii="Arial" w:eastAsia="MS Mincho" w:hAnsi="Arial"/>
      <w:b/>
      <w:bCs/>
      <w:lang w:val="en-GB" w:eastAsia="ja-JP"/>
    </w:rPr>
  </w:style>
  <w:style w:type="character" w:customStyle="1" w:styleId="Heading7Char">
    <w:name w:val="Heading 7 Char"/>
    <w:link w:val="Heading7"/>
    <w:uiPriority w:val="9"/>
    <w:qFormat/>
    <w:rPr>
      <w:rFonts w:ascii="Arial" w:eastAsia="MS Mincho" w:hAnsi="Arial"/>
      <w:b/>
      <w:bCs/>
      <w:lang w:val="en-GB" w:eastAsia="ja-JP"/>
    </w:rPr>
  </w:style>
  <w:style w:type="character" w:customStyle="1" w:styleId="Heading8Char">
    <w:name w:val="Heading 8 Char"/>
    <w:link w:val="Heading8"/>
    <w:uiPriority w:val="9"/>
    <w:qFormat/>
    <w:rPr>
      <w:rFonts w:ascii="Arial" w:eastAsia="MS Mincho" w:hAnsi="Arial"/>
      <w:b/>
      <w:bCs/>
      <w:lang w:val="en-GB" w:eastAsia="ja-JP"/>
    </w:rPr>
  </w:style>
  <w:style w:type="character" w:customStyle="1" w:styleId="Heading9Char">
    <w:name w:val="Heading 9 Char"/>
    <w:link w:val="Heading9"/>
    <w:uiPriority w:val="9"/>
    <w:qFormat/>
    <w:rPr>
      <w:rFonts w:ascii="Arial" w:eastAsia="MS Mincho" w:hAnsi="Arial"/>
      <w:b/>
      <w:bCs/>
      <w:lang w:val="en-GB" w:eastAsia="ja-JP"/>
    </w:rPr>
  </w:style>
  <w:style w:type="paragraph" w:customStyle="1" w:styleId="templatetext">
    <w:name w:val="template text"/>
    <w:basedOn w:val="Normal"/>
    <w:link w:val="templatetextChar"/>
    <w:qFormat/>
    <w:pPr>
      <w:spacing w:after="120" w:line="240" w:lineRule="auto"/>
    </w:pPr>
    <w:rPr>
      <w:i/>
      <w:iCs/>
      <w:color w:val="FF0000"/>
      <w:sz w:val="18"/>
    </w:rPr>
  </w:style>
  <w:style w:type="character" w:customStyle="1" w:styleId="templatetextChar">
    <w:name w:val="template text Char"/>
    <w:link w:val="templatetext"/>
    <w:qFormat/>
    <w:rPr>
      <w:rFonts w:ascii="Arial" w:hAnsi="Arial"/>
      <w:i/>
      <w:iCs/>
      <w:color w:val="FF0000"/>
      <w:sz w:val="18"/>
      <w:szCs w:val="20"/>
    </w:rPr>
  </w:style>
  <w:style w:type="character" w:customStyle="1" w:styleId="CommentTextChar">
    <w:name w:val="Comment Text Char"/>
    <w:link w:val="CommentText"/>
    <w:qFormat/>
    <w:rPr>
      <w:rFonts w:ascii="Arial" w:hAnsi="Arial"/>
      <w:sz w:val="20"/>
      <w:szCs w:val="20"/>
    </w:rPr>
  </w:style>
  <w:style w:type="character" w:customStyle="1" w:styleId="CommentSubjectChar">
    <w:name w:val="Comment Subject Char"/>
    <w:link w:val="CommentSubject"/>
    <w:semiHidden/>
    <w:qFormat/>
    <w:rPr>
      <w:rFonts w:ascii="Arial" w:hAnsi="Arial"/>
      <w:b/>
      <w:bCs/>
      <w:sz w:val="20"/>
      <w:szCs w:val="20"/>
    </w:rPr>
  </w:style>
  <w:style w:type="paragraph" w:customStyle="1" w:styleId="ISOChange">
    <w:name w:val="ISO_Change"/>
    <w:basedOn w:val="Normal"/>
    <w:qFormat/>
    <w:pPr>
      <w:spacing w:before="210" w:line="210" w:lineRule="exact"/>
    </w:pPr>
    <w:rPr>
      <w:rFonts w:eastAsia="Times New Roman"/>
      <w:sz w:val="18"/>
    </w:rPr>
  </w:style>
  <w:style w:type="paragraph" w:customStyle="1" w:styleId="NormReference">
    <w:name w:val="Norm Reference"/>
    <w:basedOn w:val="Normal"/>
    <w:qFormat/>
    <w:pPr>
      <w:tabs>
        <w:tab w:val="left" w:pos="1418"/>
      </w:tabs>
      <w:spacing w:after="120" w:line="240" w:lineRule="auto"/>
      <w:ind w:left="1152" w:hanging="432"/>
    </w:pPr>
    <w:rPr>
      <w:rFonts w:eastAsia="Times New Roman" w:cs="Arial"/>
      <w:color w:val="000000"/>
      <w:lang w:val="en-CA"/>
    </w:rPr>
  </w:style>
  <w:style w:type="paragraph" w:customStyle="1" w:styleId="1">
    <w:name w:val="书目1"/>
    <w:basedOn w:val="Normal"/>
    <w:next w:val="Normal"/>
    <w:uiPriority w:val="37"/>
    <w:unhideWhenUsed/>
    <w:qFormat/>
  </w:style>
  <w:style w:type="paragraph" w:customStyle="1" w:styleId="CM7">
    <w:name w:val="CM7"/>
    <w:basedOn w:val="Normal"/>
    <w:next w:val="Normal"/>
    <w:uiPriority w:val="99"/>
    <w:qFormat/>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qFormat/>
    <w:pPr>
      <w:spacing w:before="240" w:after="0" w:line="240" w:lineRule="auto"/>
      <w:ind w:left="567"/>
    </w:pPr>
    <w:rPr>
      <w:rFonts w:ascii="Arial" w:eastAsia="Times New Roman" w:hAnsi="Arial"/>
      <w:lang w:eastAsia="zh-CN"/>
    </w:rPr>
  </w:style>
  <w:style w:type="character" w:customStyle="1" w:styleId="BodyTextChar">
    <w:name w:val="Body Text Char"/>
    <w:link w:val="BodyText"/>
    <w:qFormat/>
    <w:rPr>
      <w:rFonts w:ascii="Times New Roman" w:hAnsi="Times New Roman"/>
      <w:sz w:val="18"/>
    </w:rPr>
  </w:style>
  <w:style w:type="character" w:customStyle="1" w:styleId="apple-converted-space">
    <w:name w:val="apple-converted-space"/>
    <w:basedOn w:val="DefaultParagraphFont"/>
    <w:qFormat/>
  </w:style>
  <w:style w:type="paragraph" w:customStyle="1" w:styleId="CM2">
    <w:name w:val="CM2"/>
    <w:basedOn w:val="Normal"/>
    <w:next w:val="Normal"/>
    <w:uiPriority w:val="99"/>
    <w:qFormat/>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qFormat/>
    <w:pPr>
      <w:autoSpaceDE w:val="0"/>
      <w:autoSpaceDN w:val="0"/>
      <w:adjustRightInd w:val="0"/>
    </w:pPr>
    <w:rPr>
      <w:rFonts w:ascii="Arial" w:hAnsi="Arial" w:cs="Arial"/>
      <w:color w:val="000000"/>
      <w:sz w:val="24"/>
      <w:szCs w:val="24"/>
      <w:lang w:eastAsia="en-US"/>
    </w:rPr>
  </w:style>
  <w:style w:type="paragraph" w:customStyle="1" w:styleId="Annex0">
    <w:name w:val="Annex"/>
    <w:basedOn w:val="Heading1"/>
    <w:link w:val="AnnexChar"/>
    <w:qFormat/>
  </w:style>
  <w:style w:type="paragraph" w:customStyle="1" w:styleId="Tabletitle">
    <w:name w:val="Table title"/>
    <w:basedOn w:val="Normal"/>
    <w:next w:val="Normal"/>
    <w:qFormat/>
    <w:pPr>
      <w:keepNext/>
      <w:suppressAutoHyphens/>
      <w:spacing w:before="120" w:after="120" w:line="230" w:lineRule="exact"/>
      <w:jc w:val="center"/>
    </w:pPr>
    <w:rPr>
      <w:b/>
    </w:rPr>
  </w:style>
  <w:style w:type="character" w:customStyle="1" w:styleId="AnnexChar">
    <w:name w:val="Annex Char"/>
    <w:link w:val="Annex0"/>
    <w:qFormat/>
    <w:rPr>
      <w:rFonts w:ascii="Arial" w:eastAsia="MS Mincho" w:hAnsi="Arial"/>
      <w:b/>
      <w:bCs/>
      <w:sz w:val="24"/>
      <w:lang w:val="en-AU" w:eastAsia="ja-JP"/>
    </w:rPr>
  </w:style>
  <w:style w:type="paragraph" w:customStyle="1" w:styleId="Tabletext">
    <w:name w:val="Table text"/>
    <w:basedOn w:val="Normal"/>
    <w:qFormat/>
    <w:pPr>
      <w:suppressAutoHyphens/>
      <w:spacing w:before="60" w:after="60" w:line="240" w:lineRule="auto"/>
    </w:pPr>
    <w:rPr>
      <w:szCs w:val="16"/>
      <w:lang w:eastAsia="ar-SA"/>
    </w:rPr>
  </w:style>
  <w:style w:type="paragraph" w:customStyle="1" w:styleId="Body">
    <w:name w:val="Body"/>
    <w:basedOn w:val="Normal"/>
    <w:link w:val="BodyChar"/>
    <w:qFormat/>
    <w:pPr>
      <w:spacing w:line="240" w:lineRule="auto"/>
      <w:ind w:left="567"/>
    </w:pPr>
    <w:rPr>
      <w:rFonts w:eastAsia="Times New Roman"/>
      <w:sz w:val="22"/>
      <w:lang w:val="en-CA"/>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FootnoteTextChar">
    <w:name w:val="Footnote Text Char"/>
    <w:link w:val="FootnoteText"/>
    <w:semiHidden/>
    <w:qFormat/>
    <w:rPr>
      <w:rFonts w:ascii="Arial" w:eastAsia="Times New Roman" w:hAnsi="Arial" w:cs="Times New Roman"/>
      <w:sz w:val="16"/>
      <w:szCs w:val="20"/>
    </w:rPr>
  </w:style>
  <w:style w:type="paragraph" w:customStyle="1" w:styleId="a2">
    <w:name w:val="a2"/>
    <w:basedOn w:val="Heading2"/>
    <w:next w:val="Normal"/>
    <w:qFormat/>
    <w:pPr>
      <w:tabs>
        <w:tab w:val="clear" w:pos="700"/>
        <w:tab w:val="left" w:pos="500"/>
        <w:tab w:val="left" w:pos="720"/>
      </w:tabs>
      <w:spacing w:before="270" w:line="270" w:lineRule="exact"/>
    </w:pPr>
    <w:rPr>
      <w:i/>
    </w:rPr>
  </w:style>
  <w:style w:type="paragraph" w:customStyle="1" w:styleId="a3">
    <w:name w:val="a3"/>
    <w:basedOn w:val="Heading3"/>
    <w:next w:val="Normal"/>
    <w:qFormat/>
    <w:pPr>
      <w:tabs>
        <w:tab w:val="clear" w:pos="660"/>
        <w:tab w:val="left" w:pos="640"/>
      </w:tabs>
      <w:spacing w:line="250" w:lineRule="exact"/>
    </w:pPr>
  </w:style>
  <w:style w:type="paragraph" w:customStyle="1" w:styleId="a4">
    <w:name w:val="a4"/>
    <w:basedOn w:val="Heading4"/>
    <w:next w:val="Normal"/>
    <w:qFormat/>
    <w:pPr>
      <w:tabs>
        <w:tab w:val="clear" w:pos="900"/>
        <w:tab w:val="left" w:pos="880"/>
      </w:tabs>
    </w:pPr>
    <w:rPr>
      <w:rFonts w:cs="Arial"/>
      <w:iCs/>
      <w:color w:val="365F91"/>
    </w:rPr>
  </w:style>
  <w:style w:type="paragraph" w:customStyle="1" w:styleId="a5">
    <w:name w:val="a5"/>
    <w:basedOn w:val="Heading5"/>
    <w:next w:val="Normal"/>
    <w:qFormat/>
    <w:pPr>
      <w:numPr>
        <w:numId w:val="9"/>
      </w:numPr>
      <w:tabs>
        <w:tab w:val="left" w:pos="1140"/>
        <w:tab w:val="left" w:pos="1360"/>
      </w:tabs>
    </w:pPr>
    <w:rPr>
      <w:b w:val="0"/>
    </w:rPr>
  </w:style>
  <w:style w:type="paragraph" w:customStyle="1" w:styleId="a6">
    <w:name w:val="a6"/>
    <w:basedOn w:val="Heading6"/>
    <w:next w:val="Normal"/>
    <w:qFormat/>
    <w:pPr>
      <w:numPr>
        <w:numId w:val="9"/>
      </w:numPr>
      <w:tabs>
        <w:tab w:val="left" w:pos="1140"/>
        <w:tab w:val="left" w:pos="1360"/>
      </w:tabs>
    </w:pPr>
    <w:rPr>
      <w:b w:val="0"/>
      <w:bCs w:val="0"/>
      <w:color w:val="365F91"/>
    </w:rPr>
  </w:style>
  <w:style w:type="paragraph" w:customStyle="1" w:styleId="ANNEX">
    <w:name w:val="ANNEX"/>
    <w:basedOn w:val="Heading1"/>
    <w:next w:val="Normal"/>
    <w:link w:val="ANNEXChar0"/>
    <w:qFormat/>
    <w:pPr>
      <w:pageBreakBefore/>
      <w:numPr>
        <w:numId w:val="10"/>
      </w:numPr>
      <w:tabs>
        <w:tab w:val="clear" w:pos="400"/>
        <w:tab w:val="left" w:pos="1260"/>
      </w:tabs>
      <w:spacing w:after="120" w:line="240" w:lineRule="auto"/>
      <w:jc w:val="left"/>
    </w:pPr>
    <w:rPr>
      <w:kern w:val="32"/>
    </w:rPr>
  </w:style>
  <w:style w:type="paragraph" w:customStyle="1" w:styleId="zzLn5">
    <w:name w:val="zzLn5"/>
    <w:basedOn w:val="Normal"/>
    <w:next w:val="Normal"/>
    <w:qFormat/>
    <w:pPr>
      <w:tabs>
        <w:tab w:val="left" w:pos="3240"/>
      </w:tabs>
    </w:pPr>
  </w:style>
  <w:style w:type="paragraph" w:customStyle="1" w:styleId="zzLn6">
    <w:name w:val="zzLn6"/>
    <w:basedOn w:val="Normal"/>
    <w:next w:val="Normal"/>
    <w:qFormat/>
    <w:pPr>
      <w:tabs>
        <w:tab w:val="left" w:pos="3960"/>
      </w:tabs>
    </w:pPr>
  </w:style>
  <w:style w:type="paragraph" w:customStyle="1" w:styleId="Bibliography1">
    <w:name w:val="Bibliography1"/>
    <w:basedOn w:val="Normal"/>
    <w:qFormat/>
    <w:pPr>
      <w:numPr>
        <w:numId w:val="8"/>
      </w:numPr>
      <w:tabs>
        <w:tab w:val="left" w:pos="660"/>
      </w:tabs>
    </w:pPr>
    <w:rPr>
      <w:rFonts w:eastAsia="Times New Roman"/>
    </w:rPr>
  </w:style>
  <w:style w:type="paragraph" w:customStyle="1" w:styleId="zzCopyright">
    <w:name w:val="zzCopyright"/>
    <w:basedOn w:val="Normal"/>
    <w:next w:val="Normal"/>
    <w:qFormat/>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rPr>
  </w:style>
  <w:style w:type="character" w:customStyle="1" w:styleId="BodyTextIndentChar">
    <w:name w:val="Body Text Indent Char"/>
    <w:link w:val="BodyTextIndent"/>
    <w:qFormat/>
    <w:rPr>
      <w:rFonts w:ascii="Arial" w:eastAsia="Times New Roman" w:hAnsi="Arial" w:cs="Times New Roman"/>
      <w:sz w:val="20"/>
      <w:szCs w:val="20"/>
      <w:lang w:val="en-CA"/>
    </w:rPr>
  </w:style>
  <w:style w:type="character" w:customStyle="1" w:styleId="BodyText2Char">
    <w:name w:val="Body Text 2 Char"/>
    <w:link w:val="BodyText2"/>
    <w:qFormat/>
    <w:rPr>
      <w:rFonts w:ascii="Arial" w:eastAsia="Times New Roman" w:hAnsi="Arial" w:cs="Times New Roman"/>
      <w:sz w:val="20"/>
      <w:szCs w:val="16"/>
      <w:lang w:val="en-CA"/>
    </w:rPr>
  </w:style>
  <w:style w:type="character" w:customStyle="1" w:styleId="BodyText3Char">
    <w:name w:val="Body Text 3 Char"/>
    <w:link w:val="BodyText3"/>
    <w:qFormat/>
    <w:rPr>
      <w:rFonts w:ascii="Arial" w:eastAsia="Times New Roman" w:hAnsi="Arial" w:cs="Times New Roman"/>
      <w:sz w:val="16"/>
      <w:szCs w:val="10"/>
      <w:lang w:val="en-CA"/>
    </w:rPr>
  </w:style>
  <w:style w:type="character" w:customStyle="1" w:styleId="HTMLAddressChar">
    <w:name w:val="HTML Address Char"/>
    <w:link w:val="HTMLAddress"/>
    <w:qFormat/>
    <w:rPr>
      <w:rFonts w:ascii="Arial" w:eastAsia="Times New Roman" w:hAnsi="Arial" w:cs="Times New Roman"/>
      <w:i/>
      <w:iCs/>
      <w:sz w:val="20"/>
      <w:szCs w:val="20"/>
    </w:rPr>
  </w:style>
  <w:style w:type="character" w:customStyle="1" w:styleId="DateChar">
    <w:name w:val="Date Char"/>
    <w:link w:val="Date"/>
    <w:qFormat/>
    <w:rPr>
      <w:rFonts w:ascii="Arial" w:eastAsia="Times New Roman" w:hAnsi="Arial" w:cs="Times New Roman"/>
      <w:sz w:val="20"/>
      <w:szCs w:val="20"/>
    </w:rPr>
  </w:style>
  <w:style w:type="character" w:customStyle="1" w:styleId="MessageHeaderChar">
    <w:name w:val="Message Header Char"/>
    <w:link w:val="MessageHeader"/>
    <w:qFormat/>
    <w:rPr>
      <w:rFonts w:ascii="Arial" w:eastAsia="Times New Roman" w:hAnsi="Arial" w:cs="Arial"/>
      <w:sz w:val="24"/>
      <w:szCs w:val="24"/>
      <w:shd w:val="pct20" w:color="auto" w:fill="auto"/>
    </w:rPr>
  </w:style>
  <w:style w:type="character" w:customStyle="1" w:styleId="DocumentMapChar">
    <w:name w:val="Document Map Char"/>
    <w:link w:val="DocumentMap"/>
    <w:semiHidden/>
    <w:qFormat/>
    <w:rPr>
      <w:rFonts w:ascii="Tahoma" w:eastAsia="Times New Roman" w:hAnsi="Tahoma" w:cs="Tahoma"/>
      <w:sz w:val="20"/>
      <w:szCs w:val="20"/>
      <w:shd w:val="clear" w:color="auto" w:fill="000080"/>
    </w:rPr>
  </w:style>
  <w:style w:type="character" w:customStyle="1" w:styleId="ClosingChar">
    <w:name w:val="Closing Char"/>
    <w:link w:val="Closing"/>
    <w:qFormat/>
    <w:rPr>
      <w:rFonts w:ascii="Arial" w:eastAsia="Times New Roman" w:hAnsi="Arial" w:cs="Times New Roman"/>
      <w:sz w:val="20"/>
      <w:szCs w:val="20"/>
    </w:rPr>
  </w:style>
  <w:style w:type="character" w:customStyle="1" w:styleId="EndnoteTextChar">
    <w:name w:val="Endnote Text Char"/>
    <w:link w:val="EndnoteText"/>
    <w:semiHidden/>
    <w:qFormat/>
    <w:rPr>
      <w:rFonts w:ascii="Arial" w:eastAsia="Times New Roman" w:hAnsi="Arial" w:cs="Times New Roman"/>
      <w:sz w:val="20"/>
      <w:szCs w:val="20"/>
    </w:rPr>
  </w:style>
  <w:style w:type="character" w:customStyle="1" w:styleId="HTMLPreformattedChar">
    <w:name w:val="HTML Preformatted Char"/>
    <w:link w:val="HTMLPreformatted"/>
    <w:qFormat/>
    <w:rPr>
      <w:rFonts w:ascii="Courier New" w:eastAsia="Times New Roman" w:hAnsi="Courier New" w:cs="Courier New"/>
      <w:sz w:val="20"/>
      <w:szCs w:val="20"/>
    </w:rPr>
  </w:style>
  <w:style w:type="character" w:customStyle="1" w:styleId="BodyTextFirstIndentChar">
    <w:name w:val="Body Text First Indent Char"/>
    <w:link w:val="BodyTextFirstIndent"/>
    <w:qFormat/>
    <w:rPr>
      <w:rFonts w:ascii="Arial" w:eastAsia="Times New Roman" w:hAnsi="Arial" w:cs="Times New Roman"/>
      <w:sz w:val="18"/>
    </w:rPr>
  </w:style>
  <w:style w:type="character" w:customStyle="1" w:styleId="BodyTextIndent2Char">
    <w:name w:val="Body Text Indent 2 Char"/>
    <w:link w:val="BodyTextIndent2"/>
    <w:qFormat/>
    <w:rPr>
      <w:rFonts w:ascii="Arial" w:eastAsia="Times New Roman" w:hAnsi="Arial" w:cs="Times New Roman"/>
      <w:sz w:val="20"/>
      <w:szCs w:val="20"/>
    </w:rPr>
  </w:style>
  <w:style w:type="character" w:customStyle="1" w:styleId="BodyTextIndent3Char">
    <w:name w:val="Body Text Indent 3 Char"/>
    <w:link w:val="BodyTextIndent3"/>
    <w:qFormat/>
    <w:rPr>
      <w:rFonts w:ascii="Arial" w:eastAsia="Times New Roman" w:hAnsi="Arial" w:cs="Times New Roman"/>
      <w:sz w:val="16"/>
      <w:szCs w:val="16"/>
    </w:rPr>
  </w:style>
  <w:style w:type="character" w:customStyle="1" w:styleId="BodyTextFirstIndent2Char">
    <w:name w:val="Body Text First Indent 2 Char"/>
    <w:link w:val="BodyTextFirstIndent2"/>
    <w:qFormat/>
    <w:rPr>
      <w:rFonts w:ascii="Arial" w:eastAsia="Times New Roman" w:hAnsi="Arial" w:cs="Times New Roman"/>
      <w:sz w:val="20"/>
      <w:szCs w:val="20"/>
      <w:lang w:val="en-CA"/>
    </w:rPr>
  </w:style>
  <w:style w:type="character" w:customStyle="1" w:styleId="SalutationChar">
    <w:name w:val="Salutation Char"/>
    <w:link w:val="Salutation"/>
    <w:qFormat/>
    <w:rPr>
      <w:rFonts w:ascii="Arial" w:eastAsia="Times New Roman" w:hAnsi="Arial" w:cs="Times New Roman"/>
      <w:sz w:val="20"/>
      <w:szCs w:val="20"/>
    </w:rPr>
  </w:style>
  <w:style w:type="character" w:customStyle="1" w:styleId="SignatureChar">
    <w:name w:val="Signature Char"/>
    <w:link w:val="Signature"/>
    <w:qFormat/>
    <w:rPr>
      <w:rFonts w:ascii="Arial" w:eastAsia="Times New Roman" w:hAnsi="Arial" w:cs="Times New Roman"/>
      <w:sz w:val="20"/>
      <w:szCs w:val="20"/>
    </w:rPr>
  </w:style>
  <w:style w:type="character" w:customStyle="1" w:styleId="E-mailSignatureChar">
    <w:name w:val="E-mail Signature Char"/>
    <w:link w:val="E-mailSignature"/>
    <w:qFormat/>
    <w:rPr>
      <w:rFonts w:ascii="Arial" w:eastAsia="Times New Roman" w:hAnsi="Arial" w:cs="Times New Roman"/>
      <w:sz w:val="20"/>
      <w:szCs w:val="20"/>
    </w:rPr>
  </w:style>
  <w:style w:type="character" w:customStyle="1" w:styleId="SubtitleChar">
    <w:name w:val="Subtitle Char"/>
    <w:link w:val="Subtitle"/>
    <w:uiPriority w:val="11"/>
    <w:qFormat/>
    <w:rPr>
      <w:rFonts w:ascii="Arial" w:eastAsia="Times New Roman" w:hAnsi="Arial" w:cs="Arial"/>
      <w:color w:val="365F91"/>
      <w:sz w:val="24"/>
      <w:szCs w:val="24"/>
    </w:rPr>
  </w:style>
  <w:style w:type="character" w:customStyle="1" w:styleId="PlainTextChar">
    <w:name w:val="Plain Text Char"/>
    <w:link w:val="PlainText"/>
    <w:qFormat/>
    <w:rPr>
      <w:rFonts w:ascii="Courier New" w:eastAsia="Times New Roman" w:hAnsi="Courier New" w:cs="Courier New"/>
      <w:sz w:val="20"/>
      <w:szCs w:val="20"/>
    </w:rPr>
  </w:style>
  <w:style w:type="character" w:customStyle="1" w:styleId="MacroTextChar">
    <w:name w:val="Macro Text Char"/>
    <w:link w:val="MacroText"/>
    <w:semiHidden/>
    <w:qFormat/>
    <w:rPr>
      <w:rFonts w:ascii="Courier New" w:eastAsia="Times New Roman" w:hAnsi="Courier New" w:cs="Courier New"/>
      <w:sz w:val="20"/>
      <w:szCs w:val="20"/>
    </w:rPr>
  </w:style>
  <w:style w:type="character" w:customStyle="1" w:styleId="NoteHeadingChar">
    <w:name w:val="Note Heading Char"/>
    <w:link w:val="NoteHeading"/>
    <w:qFormat/>
    <w:rPr>
      <w:rFonts w:ascii="Arial" w:eastAsia="Times New Roman" w:hAnsi="Arial" w:cs="Times New Roman"/>
      <w:sz w:val="20"/>
      <w:szCs w:val="20"/>
    </w:rPr>
  </w:style>
  <w:style w:type="paragraph" w:customStyle="1" w:styleId="CM6">
    <w:name w:val="CM6"/>
    <w:basedOn w:val="Default"/>
    <w:next w:val="Default"/>
    <w:qFormat/>
    <w:pPr>
      <w:spacing w:line="226" w:lineRule="atLeast"/>
    </w:pPr>
    <w:rPr>
      <w:rFonts w:eastAsia="Times New Roman" w:cs="Times New Roman"/>
      <w:color w:val="auto"/>
    </w:rPr>
  </w:style>
  <w:style w:type="paragraph" w:customStyle="1" w:styleId="CM32">
    <w:name w:val="CM32"/>
    <w:basedOn w:val="Default"/>
    <w:next w:val="Default"/>
    <w:qFormat/>
    <w:pPr>
      <w:spacing w:after="240"/>
    </w:pPr>
    <w:rPr>
      <w:rFonts w:eastAsia="Times New Roman" w:cs="Times New Roman"/>
      <w:color w:val="auto"/>
    </w:rPr>
  </w:style>
  <w:style w:type="paragraph" w:customStyle="1" w:styleId="CM11">
    <w:name w:val="CM11"/>
    <w:basedOn w:val="Default"/>
    <w:next w:val="Default"/>
    <w:qFormat/>
    <w:pPr>
      <w:spacing w:line="231" w:lineRule="atLeast"/>
    </w:pPr>
    <w:rPr>
      <w:rFonts w:eastAsia="Times New Roman" w:cs="Times New Roman"/>
      <w:color w:val="auto"/>
    </w:rPr>
  </w:style>
  <w:style w:type="paragraph" w:customStyle="1" w:styleId="CM46">
    <w:name w:val="CM46"/>
    <w:basedOn w:val="Default"/>
    <w:next w:val="Default"/>
    <w:qFormat/>
    <w:pPr>
      <w:spacing w:after="237"/>
    </w:pPr>
    <w:rPr>
      <w:rFonts w:eastAsia="Times New Roman" w:cs="Times New Roman"/>
      <w:color w:val="auto"/>
    </w:rPr>
  </w:style>
  <w:style w:type="paragraph" w:customStyle="1" w:styleId="CM10">
    <w:name w:val="CM10"/>
    <w:basedOn w:val="Default"/>
    <w:next w:val="Default"/>
    <w:qFormat/>
    <w:pPr>
      <w:spacing w:line="473" w:lineRule="atLeast"/>
    </w:pPr>
    <w:rPr>
      <w:rFonts w:eastAsia="Times New Roman" w:cs="Times New Roman"/>
      <w:color w:val="auto"/>
    </w:rPr>
  </w:style>
  <w:style w:type="paragraph" w:customStyle="1" w:styleId="Style1">
    <w:name w:val="Style1"/>
    <w:basedOn w:val="Heading1"/>
    <w:qFormat/>
    <w:pPr>
      <w:tabs>
        <w:tab w:val="left" w:pos="522"/>
      </w:tabs>
      <w:spacing w:before="360" w:after="120" w:line="240" w:lineRule="auto"/>
      <w:ind w:left="522"/>
    </w:pPr>
    <w:rPr>
      <w:bCs w:val="0"/>
      <w:kern w:val="32"/>
      <w:lang w:val="en-CA"/>
    </w:rPr>
  </w:style>
  <w:style w:type="paragraph" w:customStyle="1" w:styleId="Style2">
    <w:name w:val="Style2"/>
    <w:basedOn w:val="Heading1"/>
    <w:qFormat/>
    <w:pPr>
      <w:numPr>
        <w:numId w:val="9"/>
      </w:numPr>
      <w:spacing w:before="360" w:after="120" w:line="240" w:lineRule="auto"/>
    </w:pPr>
    <w:rPr>
      <w:bCs w:val="0"/>
      <w:kern w:val="32"/>
      <w:lang w:val="en-CA"/>
    </w:rPr>
  </w:style>
  <w:style w:type="paragraph" w:customStyle="1" w:styleId="Style3">
    <w:name w:val="Style3"/>
    <w:basedOn w:val="Style1"/>
    <w:qFormat/>
    <w:pPr>
      <w:numPr>
        <w:numId w:val="11"/>
      </w:numPr>
    </w:pPr>
  </w:style>
  <w:style w:type="paragraph" w:customStyle="1" w:styleId="headercell">
    <w:name w:val="headercell"/>
    <w:basedOn w:val="Normal"/>
    <w:qFormat/>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qFormat/>
    <w:rPr>
      <w:b/>
      <w:bCs/>
      <w:sz w:val="24"/>
      <w:szCs w:val="24"/>
      <w:lang w:val="fr-CA" w:eastAsia="fr-CA" w:bidi="ar-SA"/>
    </w:rPr>
  </w:style>
  <w:style w:type="paragraph" w:customStyle="1" w:styleId="tableblack">
    <w:name w:val="tableblack"/>
    <w:basedOn w:val="Normal"/>
    <w:qFormat/>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qFormat/>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qFormat/>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qFormat/>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qFormat/>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qFormat/>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qFormat/>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qFormat/>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qFormat/>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qFormat/>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qFormat/>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qFormat/>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qFormat/>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qFormat/>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qFormat/>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qFormat/>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qFormat/>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qFormat/>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qFormat/>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qFormat/>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basedOn w:val="Normal"/>
    <w:qFormat/>
    <w:pPr>
      <w:spacing w:line="240" w:lineRule="auto"/>
    </w:pPr>
    <w:rPr>
      <w:rFonts w:eastAsia="Times New Roman" w:cs="Arial"/>
      <w:b/>
      <w:bCs/>
      <w:color w:val="000000"/>
      <w:sz w:val="18"/>
      <w:szCs w:val="18"/>
      <w:lang w:val="fr-CA" w:eastAsia="fr-CA"/>
    </w:rPr>
  </w:style>
  <w:style w:type="character" w:customStyle="1" w:styleId="BodyChar">
    <w:name w:val="Body Char"/>
    <w:link w:val="Body"/>
    <w:qFormat/>
    <w:rPr>
      <w:rFonts w:ascii="Arial" w:eastAsia="Times New Roman" w:hAnsi="Arial" w:cs="Times New Roman"/>
      <w:szCs w:val="20"/>
      <w:lang w:val="en-CA"/>
    </w:rPr>
  </w:style>
  <w:style w:type="character" w:customStyle="1" w:styleId="highlightedsearchterm">
    <w:name w:val="highlightedsearchterm"/>
    <w:basedOn w:val="DefaultParagraphFont"/>
    <w:qFormat/>
  </w:style>
  <w:style w:type="paragraph" w:customStyle="1" w:styleId="StyleBodyText11pt">
    <w:name w:val="Style Body Text + 11 pt"/>
    <w:basedOn w:val="BodyText"/>
    <w:qFormat/>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pPr>
      <w:tabs>
        <w:tab w:val="right" w:pos="9360"/>
      </w:tabs>
      <w:spacing w:line="240" w:lineRule="auto"/>
      <w:ind w:left="900"/>
    </w:pPr>
    <w:rPr>
      <w:rFonts w:eastAsia="Times New Roman" w:cs="Arial"/>
      <w:lang w:val="en-CA"/>
    </w:rPr>
  </w:style>
  <w:style w:type="paragraph" w:customStyle="1" w:styleId="TOCTitle">
    <w:name w:val="TOC Title"/>
    <w:basedOn w:val="Normal"/>
    <w:qFormat/>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pPr>
      <w:spacing w:after="120" w:line="240" w:lineRule="auto"/>
      <w:ind w:left="90"/>
    </w:pPr>
    <w:rPr>
      <w:bCs w:val="0"/>
      <w:kern w:val="32"/>
      <w:szCs w:val="28"/>
      <w:lang w:val="en-CA"/>
    </w:rPr>
  </w:style>
  <w:style w:type="paragraph" w:customStyle="1" w:styleId="TOC10">
    <w:name w:val="TOC 标题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0">
    <w:name w:val="Table Grid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CaseTitle">
    <w:name w:val="Use Case Title"/>
    <w:basedOn w:val="Normal"/>
    <w:qFormat/>
    <w:pPr>
      <w:spacing w:line="240" w:lineRule="auto"/>
    </w:pPr>
    <w:rPr>
      <w:b/>
      <w:color w:val="365F91"/>
      <w:sz w:val="24"/>
    </w:rPr>
  </w:style>
  <w:style w:type="paragraph" w:customStyle="1" w:styleId="Tabletype">
    <w:name w:val="Table type"/>
    <w:basedOn w:val="Normal"/>
    <w:qFormat/>
    <w:pPr>
      <w:spacing w:line="240" w:lineRule="auto"/>
    </w:pPr>
    <w:rPr>
      <w:rFonts w:eastAsia="Times New Roman" w:cs="Arial"/>
      <w:color w:val="484848"/>
      <w:sz w:val="18"/>
      <w:szCs w:val="18"/>
    </w:rPr>
  </w:style>
  <w:style w:type="character" w:customStyle="1" w:styleId="propertytitle">
    <w:name w:val="propertytitle"/>
    <w:qFormat/>
  </w:style>
  <w:style w:type="paragraph" w:customStyle="1" w:styleId="10">
    <w:name w:val="修订1"/>
    <w:hidden/>
    <w:uiPriority w:val="99"/>
    <w:semiHidden/>
    <w:qFormat/>
    <w:rPr>
      <w:rFonts w:ascii="Times New Roman" w:eastAsia="Times New Roman" w:hAnsi="Times New Roman"/>
      <w:sz w:val="24"/>
      <w:szCs w:val="24"/>
      <w:lang w:eastAsia="en-US"/>
    </w:rPr>
  </w:style>
  <w:style w:type="paragraph" w:customStyle="1" w:styleId="OList1">
    <w:name w:val="OList1"/>
    <w:basedOn w:val="List"/>
    <w:qFormat/>
    <w:pPr>
      <w:numPr>
        <w:numId w:val="12"/>
      </w:numPr>
      <w:tabs>
        <w:tab w:val="left" w:pos="1134"/>
        <w:tab w:val="left" w:pos="3686"/>
      </w:tabs>
      <w:ind w:left="1134"/>
    </w:pPr>
  </w:style>
  <w:style w:type="paragraph" w:customStyle="1" w:styleId="OList2">
    <w:name w:val="OList2"/>
    <w:basedOn w:val="OList1"/>
    <w:qFormat/>
    <w:pPr>
      <w:numPr>
        <w:numId w:val="0"/>
      </w:numPr>
      <w:tabs>
        <w:tab w:val="clear" w:pos="1134"/>
      </w:tabs>
      <w:ind w:left="3686" w:hanging="2126"/>
    </w:pPr>
  </w:style>
  <w:style w:type="paragraph" w:customStyle="1" w:styleId="StyleOList2Left225cmHanging425cm">
    <w:name w:val="Style OList2 + Left:  2.25 cm Hanging:  4.25 cm"/>
    <w:basedOn w:val="OList2"/>
    <w:qFormat/>
    <w:pPr>
      <w:ind w:hanging="2410"/>
    </w:pPr>
  </w:style>
  <w:style w:type="paragraph" w:customStyle="1" w:styleId="OList3">
    <w:name w:val="OList3"/>
    <w:basedOn w:val="OList1"/>
    <w:qFormat/>
    <w:pPr>
      <w:ind w:left="3686" w:hanging="2912"/>
    </w:pPr>
  </w:style>
  <w:style w:type="paragraph" w:customStyle="1" w:styleId="Appendix">
    <w:name w:val="Appendix"/>
    <w:basedOn w:val="ANNEX"/>
    <w:next w:val="Normal"/>
    <w:qFormat/>
  </w:style>
  <w:style w:type="paragraph" w:customStyle="1" w:styleId="AppH-1">
    <w:name w:val="AppH-1"/>
    <w:basedOn w:val="Heading2"/>
    <w:qFormat/>
    <w:pPr>
      <w:spacing w:after="80" w:line="240" w:lineRule="auto"/>
    </w:pPr>
    <w:rPr>
      <w:bCs w:val="0"/>
      <w:iCs/>
    </w:rPr>
  </w:style>
  <w:style w:type="paragraph" w:customStyle="1" w:styleId="Annex-F-2">
    <w:name w:val="Annex-F-2"/>
    <w:basedOn w:val="Heading3"/>
    <w:next w:val="BodyText"/>
    <w:autoRedefine/>
    <w:qFormat/>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pPr>
      <w:spacing w:after="80" w:line="240" w:lineRule="auto"/>
    </w:pPr>
    <w:rPr>
      <w:bCs w:val="0"/>
      <w:iCs/>
    </w:rPr>
  </w:style>
  <w:style w:type="paragraph" w:customStyle="1" w:styleId="Annex-F-7">
    <w:name w:val="Annex-F-7"/>
    <w:basedOn w:val="Heading2"/>
    <w:next w:val="BodyText"/>
    <w:link w:val="Annex-F-7Char"/>
    <w:qFormat/>
    <w:pPr>
      <w:spacing w:after="80" w:line="240" w:lineRule="auto"/>
    </w:pPr>
    <w:rPr>
      <w:bCs w:val="0"/>
      <w:iCs/>
    </w:rPr>
  </w:style>
  <w:style w:type="paragraph" w:customStyle="1" w:styleId="AppH-E">
    <w:name w:val="AppH-E"/>
    <w:basedOn w:val="Heading2"/>
    <w:next w:val="BodyText"/>
    <w:qFormat/>
    <w:pPr>
      <w:numPr>
        <w:numId w:val="13"/>
      </w:numPr>
      <w:tabs>
        <w:tab w:val="left" w:pos="851"/>
      </w:tabs>
      <w:spacing w:after="80" w:line="240" w:lineRule="auto"/>
      <w:ind w:left="709" w:hanging="425"/>
    </w:pPr>
    <w:rPr>
      <w:bCs w:val="0"/>
      <w:iCs/>
    </w:rPr>
  </w:style>
  <w:style w:type="paragraph" w:customStyle="1" w:styleId="IHOTitle">
    <w:name w:val="IHO Title"/>
    <w:basedOn w:val="Titlenoindex"/>
    <w:qFormat/>
    <w:rPr>
      <w:color w:val="auto"/>
      <w:sz w:val="28"/>
      <w:lang w:val="en-US" w:eastAsia="en-US"/>
    </w:rPr>
  </w:style>
  <w:style w:type="paragraph" w:customStyle="1" w:styleId="IHOSubTitle">
    <w:name w:val="IHO SubTitle"/>
    <w:basedOn w:val="IHOTitle"/>
    <w:qFormat/>
    <w:rPr>
      <w:sz w:val="24"/>
    </w:rPr>
  </w:style>
  <w:style w:type="paragraph" w:customStyle="1" w:styleId="IHOTitelNoIndex">
    <w:name w:val="IHO Titel No Index"/>
    <w:basedOn w:val="Titlenoindex"/>
    <w:qFormat/>
    <w:rPr>
      <w:color w:val="auto"/>
    </w:rPr>
  </w:style>
  <w:style w:type="paragraph" w:customStyle="1" w:styleId="IHOAbstractandIntro">
    <w:name w:val="IHO Abstract and Intro"/>
    <w:basedOn w:val="AbstractandIntro"/>
    <w:qFormat/>
  </w:style>
  <w:style w:type="paragraph" w:customStyle="1" w:styleId="FihureTitle">
    <w:name w:val="Fihure Title"/>
    <w:basedOn w:val="Body"/>
    <w:qFormat/>
    <w:pPr>
      <w:jc w:val="center"/>
    </w:pPr>
    <w:rPr>
      <w:sz w:val="20"/>
    </w:rPr>
  </w:style>
  <w:style w:type="paragraph" w:customStyle="1" w:styleId="Table-Caption">
    <w:name w:val="Table-Caption"/>
    <w:basedOn w:val="Normal"/>
    <w:qFormat/>
    <w:pPr>
      <w:spacing w:before="240" w:after="120" w:line="240" w:lineRule="auto"/>
      <w:ind w:left="1440" w:right="1440"/>
      <w:jc w:val="center"/>
    </w:pPr>
    <w:rPr>
      <w:rFonts w:eastAsia="Times New Roman"/>
      <w:b/>
      <w:lang w:eastAsia="zh-CN"/>
    </w:rPr>
  </w:style>
  <w:style w:type="paragraph" w:customStyle="1" w:styleId="Un-numberedHeading">
    <w:name w:val="Un-numbered Heading"/>
    <w:basedOn w:val="Normal"/>
    <w:qFormat/>
    <w:pPr>
      <w:spacing w:after="0" w:line="240" w:lineRule="auto"/>
      <w:jc w:val="left"/>
    </w:pPr>
    <w:rPr>
      <w:rFonts w:eastAsia="Times New Roman"/>
      <w:b/>
      <w:sz w:val="28"/>
      <w:lang w:eastAsia="zh-CN"/>
    </w:rPr>
  </w:style>
  <w:style w:type="paragraph" w:customStyle="1" w:styleId="Fig-Caption">
    <w:name w:val="Fig-Caption"/>
    <w:basedOn w:val="Normal"/>
    <w:qFormat/>
    <w:pPr>
      <w:spacing w:after="0" w:line="240" w:lineRule="auto"/>
      <w:ind w:left="1440" w:right="1440"/>
      <w:jc w:val="center"/>
    </w:pPr>
    <w:rPr>
      <w:rFonts w:eastAsia="Times New Roman"/>
      <w:b/>
      <w:lang w:eastAsia="zh-CN"/>
    </w:rPr>
  </w:style>
  <w:style w:type="paragraph" w:customStyle="1" w:styleId="ParagraphText">
    <w:name w:val="Paragraph Text"/>
    <w:basedOn w:val="Normal"/>
    <w:qFormat/>
    <w:pPr>
      <w:suppressAutoHyphens/>
      <w:spacing w:after="62" w:line="240" w:lineRule="auto"/>
    </w:pPr>
    <w:rPr>
      <w:color w:val="000000"/>
      <w:szCs w:val="16"/>
      <w:lang w:eastAsia="ar-SA"/>
    </w:rPr>
  </w:style>
  <w:style w:type="paragraph" w:customStyle="1" w:styleId="AppH-F">
    <w:name w:val="AppH-F"/>
    <w:basedOn w:val="AppH-1"/>
    <w:link w:val="AppH-FChar"/>
    <w:autoRedefine/>
    <w:qFormat/>
  </w:style>
  <w:style w:type="paragraph" w:customStyle="1" w:styleId="AppH-D">
    <w:name w:val="AppH-D"/>
    <w:basedOn w:val="Normal"/>
    <w:qFormat/>
  </w:style>
  <w:style w:type="character" w:customStyle="1" w:styleId="ANNEXChar0">
    <w:name w:val="ANNEX Char"/>
    <w:link w:val="ANNEX"/>
    <w:qFormat/>
    <w:rPr>
      <w:rFonts w:ascii="Arial" w:eastAsia="MS Mincho" w:hAnsi="Arial"/>
      <w:b/>
      <w:bCs/>
      <w:kern w:val="32"/>
      <w:sz w:val="24"/>
      <w:lang w:val="en-GB" w:eastAsia="ja-JP"/>
    </w:rPr>
  </w:style>
  <w:style w:type="character" w:customStyle="1" w:styleId="AppH-FChar">
    <w:name w:val="AppH-F Char"/>
    <w:link w:val="AppH-F"/>
    <w:qFormat/>
    <w:rPr>
      <w:rFonts w:ascii="Arial" w:eastAsia="MS Mincho" w:hAnsi="Arial"/>
      <w:b/>
      <w:iCs/>
      <w:sz w:val="22"/>
      <w:lang w:val="en-AU" w:eastAsia="ja-JP"/>
    </w:rPr>
  </w:style>
  <w:style w:type="paragraph" w:customStyle="1" w:styleId="Annex-F-3">
    <w:name w:val="Annex-F-3"/>
    <w:basedOn w:val="Heading4"/>
    <w:link w:val="Annex-F-3Char"/>
    <w:qFormat/>
  </w:style>
  <w:style w:type="paragraph" w:customStyle="1" w:styleId="Annex-F-4">
    <w:name w:val="Annex-F-4"/>
    <w:basedOn w:val="Annex-F-3"/>
    <w:link w:val="Annex-F-4Char"/>
    <w:qFormat/>
    <w:pPr>
      <w:numPr>
        <w:ilvl w:val="0"/>
        <w:numId w:val="0"/>
      </w:numPr>
      <w:ind w:left="1008" w:hanging="1008"/>
    </w:pPr>
  </w:style>
  <w:style w:type="character" w:customStyle="1" w:styleId="Annex-F-3Char">
    <w:name w:val="Annex-F-3 Char"/>
    <w:link w:val="Annex-F-3"/>
    <w:qFormat/>
    <w:rPr>
      <w:rFonts w:ascii="Arial" w:eastAsia="MS Mincho" w:hAnsi="Arial"/>
      <w:b/>
      <w:bCs/>
      <w:lang w:val="en-GB" w:eastAsia="ja-JP"/>
    </w:rPr>
  </w:style>
  <w:style w:type="paragraph" w:customStyle="1" w:styleId="AppH-A">
    <w:name w:val="AppH-A"/>
    <w:basedOn w:val="Heading2"/>
    <w:qFormat/>
    <w:pPr>
      <w:tabs>
        <w:tab w:val="left" w:pos="360"/>
        <w:tab w:val="left" w:pos="576"/>
      </w:tabs>
      <w:spacing w:after="80" w:line="240" w:lineRule="auto"/>
    </w:pPr>
    <w:rPr>
      <w:bCs w:val="0"/>
      <w:iCs/>
    </w:rPr>
  </w:style>
  <w:style w:type="character" w:customStyle="1" w:styleId="Annex-F-4Char">
    <w:name w:val="Annex-F-4 Char"/>
    <w:link w:val="Annex-F-4"/>
    <w:qFormat/>
    <w:rPr>
      <w:rFonts w:ascii="Arial" w:eastAsia="Times New Roman" w:hAnsi="Arial" w:cs="Times New Roman"/>
      <w:b/>
      <w:iCs/>
    </w:rPr>
  </w:style>
  <w:style w:type="paragraph" w:customStyle="1" w:styleId="Annex-F-1">
    <w:name w:val="Annex-F-1"/>
    <w:basedOn w:val="Annex-F-7"/>
    <w:link w:val="Annex-F-1Char"/>
    <w:qFormat/>
  </w:style>
  <w:style w:type="character" w:customStyle="1" w:styleId="Annex-F-7Char">
    <w:name w:val="Annex-F-7 Char"/>
    <w:link w:val="Annex-F-7"/>
    <w:qFormat/>
    <w:rPr>
      <w:rFonts w:ascii="Arial" w:eastAsia="MS Mincho" w:hAnsi="Arial"/>
      <w:b/>
      <w:iCs/>
      <w:sz w:val="22"/>
      <w:lang w:val="en-AU" w:eastAsia="ja-JP"/>
    </w:rPr>
  </w:style>
  <w:style w:type="character" w:customStyle="1" w:styleId="Annex-F-1Char">
    <w:name w:val="Annex-F-1 Char"/>
    <w:link w:val="Annex-F-1"/>
    <w:qFormat/>
    <w:rPr>
      <w:rFonts w:ascii="Arial" w:eastAsia="MS Mincho" w:hAnsi="Arial"/>
      <w:b/>
      <w:iCs/>
      <w:sz w:val="22"/>
      <w:lang w:val="en-AU" w:eastAsia="ja-JP"/>
    </w:rPr>
  </w:style>
  <w:style w:type="paragraph" w:customStyle="1" w:styleId="ANNEXE-level20">
    <w:name w:val="ANNEX E - level 2"/>
    <w:basedOn w:val="AnnexC-level2"/>
    <w:link w:val="ANNEXE-level2Char"/>
    <w:qFormat/>
    <w:pPr>
      <w:numPr>
        <w:numId w:val="14"/>
      </w:numPr>
    </w:pPr>
  </w:style>
  <w:style w:type="paragraph" w:customStyle="1" w:styleId="AnnexC-level2">
    <w:name w:val="Annex C- level 2"/>
    <w:basedOn w:val="Annex-F-7"/>
    <w:link w:val="AnnexC-level2Char"/>
    <w:qFormat/>
    <w:pPr>
      <w:numPr>
        <w:ilvl w:val="0"/>
        <w:numId w:val="0"/>
      </w:numPr>
      <w:jc w:val="left"/>
    </w:pPr>
  </w:style>
  <w:style w:type="character" w:customStyle="1" w:styleId="AppH-CChar">
    <w:name w:val="AppH-C Char"/>
    <w:link w:val="AppH-C"/>
    <w:qFormat/>
    <w:rPr>
      <w:rFonts w:ascii="Arial" w:eastAsia="MS Mincho" w:hAnsi="Arial"/>
      <w:b/>
      <w:iCs/>
      <w:sz w:val="22"/>
      <w:lang w:val="en-AU" w:eastAsia="ja-JP"/>
    </w:rPr>
  </w:style>
  <w:style w:type="character" w:customStyle="1" w:styleId="ANNEXE-level2Char">
    <w:name w:val="ANNEX E - level 2 Char"/>
    <w:link w:val="ANNEXE-level20"/>
    <w:qFormat/>
    <w:rPr>
      <w:rFonts w:ascii="Arial" w:eastAsia="MS Mincho" w:hAnsi="Arial"/>
      <w:b/>
      <w:iCs/>
      <w:sz w:val="22"/>
      <w:lang w:val="en-AU" w:eastAsia="ja-JP"/>
    </w:rPr>
  </w:style>
  <w:style w:type="paragraph" w:customStyle="1" w:styleId="ANNEXE-LEVEL2">
    <w:name w:val="ANNEX E- LEVEL 2"/>
    <w:basedOn w:val="ANNEX"/>
    <w:link w:val="ANNEXE-LEVEL2Char0"/>
    <w:qFormat/>
    <w:pPr>
      <w:numPr>
        <w:numId w:val="15"/>
      </w:numPr>
    </w:pPr>
  </w:style>
  <w:style w:type="character" w:customStyle="1" w:styleId="ANNEXE-LEVEL2Char0">
    <w:name w:val="ANNEX E- LEVEL 2 Char"/>
    <w:link w:val="ANNEXE-LEVEL2"/>
    <w:qFormat/>
    <w:rPr>
      <w:rFonts w:ascii="Arial" w:eastAsia="MS Mincho" w:hAnsi="Arial"/>
      <w:b/>
      <w:bCs/>
      <w:kern w:val="32"/>
      <w:sz w:val="24"/>
      <w:lang w:val="en-GB" w:eastAsia="ja-JP"/>
    </w:rPr>
  </w:style>
  <w:style w:type="character" w:customStyle="1" w:styleId="AnnexC-level2Char">
    <w:name w:val="Annex C- level 2 Char"/>
    <w:link w:val="AnnexC-level2"/>
    <w:qFormat/>
    <w:rPr>
      <w:rFonts w:ascii="Arial" w:eastAsia="MS Mincho" w:hAnsi="Arial"/>
      <w:b/>
      <w:iCs/>
      <w:sz w:val="22"/>
      <w:lang w:val="en-AU" w:eastAsia="ja-JP"/>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style>
  <w:style w:type="character" w:customStyle="1" w:styleId="cross-referenceChar">
    <w:name w:val="cross-reference Char"/>
    <w:link w:val="cross-reference"/>
    <w:qFormat/>
    <w:rPr>
      <w:rFonts w:ascii="Arial" w:hAnsi="Arial"/>
      <w:sz w:val="20"/>
    </w:rPr>
  </w:style>
  <w:style w:type="paragraph" w:customStyle="1" w:styleId="ISOComments">
    <w:name w:val="ISO_Comments"/>
    <w:basedOn w:val="Normal"/>
    <w:qFormat/>
    <w:pPr>
      <w:spacing w:before="210" w:line="210" w:lineRule="exact"/>
    </w:pPr>
    <w:rPr>
      <w:rFonts w:eastAsia="Times New Roman"/>
      <w:sz w:val="18"/>
    </w:rPr>
  </w:style>
  <w:style w:type="paragraph" w:customStyle="1" w:styleId="Style5">
    <w:name w:val="Style5"/>
    <w:basedOn w:val="AnnexC-level2"/>
    <w:link w:val="Style5Char"/>
    <w:qFormat/>
    <w:pPr>
      <w:ind w:left="450"/>
    </w:pPr>
  </w:style>
  <w:style w:type="table" w:customStyle="1" w:styleId="TableGrid2">
    <w:name w:val="Table Grid2"/>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qFormat/>
    <w:rPr>
      <w:rFonts w:ascii="Arial" w:eastAsia="Times New Roman" w:hAnsi="Arial" w:cs="Arial"/>
      <w:b/>
      <w:bCs/>
      <w:iCs/>
      <w:kern w:val="32"/>
      <w:sz w:val="24"/>
      <w:szCs w:val="24"/>
      <w:lang w:val="en-CA" w:eastAsia="en-US"/>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pPr>
      <w:numPr>
        <w:numId w:val="16"/>
      </w:numPr>
      <w:ind w:left="432" w:hanging="432"/>
    </w:pPr>
  </w:style>
  <w:style w:type="paragraph" w:customStyle="1" w:styleId="AnnexD">
    <w:name w:val="Annex D"/>
    <w:basedOn w:val="Heading1"/>
    <w:link w:val="AnnexDChar"/>
    <w:qFormat/>
  </w:style>
  <w:style w:type="character" w:customStyle="1" w:styleId="Style6Char">
    <w:name w:val="Style6 Char"/>
    <w:link w:val="Style6"/>
    <w:qFormat/>
    <w:rPr>
      <w:rFonts w:ascii="Arial" w:eastAsia="MS Mincho" w:hAnsi="Arial"/>
      <w:b/>
      <w:iCs/>
      <w:sz w:val="22"/>
      <w:lang w:val="en-AU" w:eastAsia="ja-JP"/>
    </w:rPr>
  </w:style>
  <w:style w:type="paragraph" w:customStyle="1" w:styleId="D1">
    <w:name w:val="D.1"/>
    <w:basedOn w:val="AnnexD"/>
    <w:link w:val="D1Char"/>
    <w:autoRedefine/>
    <w:qFormat/>
    <w:pPr>
      <w:numPr>
        <w:numId w:val="0"/>
      </w:numPr>
      <w:tabs>
        <w:tab w:val="clear" w:pos="400"/>
        <w:tab w:val="clear" w:pos="560"/>
        <w:tab w:val="left" w:pos="709"/>
      </w:tabs>
      <w:spacing w:before="120" w:after="200" w:line="240" w:lineRule="auto"/>
      <w:ind w:left="709" w:hanging="709"/>
      <w:outlineLvl w:val="1"/>
    </w:pPr>
    <w:rPr>
      <w:sz w:val="22"/>
      <w:szCs w:val="22"/>
    </w:rPr>
  </w:style>
  <w:style w:type="character" w:customStyle="1" w:styleId="AnnexDChar">
    <w:name w:val="Annex D Char"/>
    <w:basedOn w:val="Heading1Char"/>
    <w:link w:val="AnnexD"/>
    <w:qFormat/>
    <w:rPr>
      <w:rFonts w:ascii="Arial" w:eastAsia="MS Mincho" w:hAnsi="Arial"/>
      <w:b/>
      <w:bCs/>
      <w:sz w:val="24"/>
      <w:lang w:val="en-AU" w:eastAsia="ja-JP"/>
    </w:rPr>
  </w:style>
  <w:style w:type="paragraph" w:customStyle="1" w:styleId="11">
    <w:name w:val=".1.1."/>
    <w:basedOn w:val="Heading2"/>
    <w:link w:val="11Char"/>
    <w:qFormat/>
    <w:pPr>
      <w:ind w:left="1206"/>
    </w:pPr>
  </w:style>
  <w:style w:type="character" w:customStyle="1" w:styleId="D1Char">
    <w:name w:val="D.1 Char"/>
    <w:link w:val="D1"/>
    <w:qFormat/>
    <w:rPr>
      <w:rFonts w:ascii="Arial" w:eastAsia="MS Mincho" w:hAnsi="Arial"/>
      <w:b/>
      <w:bCs/>
      <w:sz w:val="22"/>
      <w:szCs w:val="22"/>
      <w:lang w:val="en-GB" w:eastAsia="ja-JP"/>
    </w:rPr>
  </w:style>
  <w:style w:type="table" w:customStyle="1" w:styleId="TableGrid4">
    <w:name w:val="Table Grid4"/>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qFormat/>
    <w:rPr>
      <w:rFonts w:ascii="Arial" w:eastAsia="MS Mincho" w:hAnsi="Arial"/>
      <w:b/>
      <w:bCs/>
      <w:sz w:val="22"/>
      <w:lang w:val="en-AU" w:eastAsia="ja-JP"/>
    </w:rPr>
  </w:style>
  <w:style w:type="table" w:customStyle="1" w:styleId="TableGrid5">
    <w:name w:val="Table Grid5"/>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qFormat/>
    <w:pPr>
      <w:spacing w:after="120"/>
    </w:pPr>
    <w:rPr>
      <w:rFonts w:ascii="Arial" w:eastAsia="MS Mincho" w:hAnsi="Arial"/>
      <w:b/>
      <w:sz w:val="22"/>
      <w:lang w:val="en-GB" w:eastAsia="ar-SA"/>
    </w:rPr>
  </w:style>
  <w:style w:type="table" w:customStyle="1" w:styleId="TableGrid6">
    <w:name w:val="Table Grid6"/>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Normal"/>
    <w:qFormat/>
    <w:pPr>
      <w:numPr>
        <w:numId w:val="0"/>
      </w:numPr>
      <w:spacing w:before="0" w:after="760" w:line="310" w:lineRule="exact"/>
      <w:jc w:val="center"/>
    </w:pPr>
    <w:rPr>
      <w:rFonts w:eastAsia="Calibri"/>
      <w:kern w:val="0"/>
      <w:lang w:val="en-US"/>
    </w:rPr>
  </w:style>
  <w:style w:type="paragraph" w:customStyle="1" w:styleId="ANNEXZ">
    <w:name w:val="ANNEXZ"/>
    <w:basedOn w:val="ANNEX"/>
    <w:next w:val="Normal"/>
    <w:qFormat/>
    <w:pPr>
      <w:numPr>
        <w:numId w:val="17"/>
      </w:numPr>
      <w:spacing w:before="0" w:after="760" w:line="310" w:lineRule="exact"/>
      <w:jc w:val="center"/>
    </w:pPr>
    <w:rPr>
      <w:rFonts w:eastAsia="Calibri"/>
      <w:kern w:val="0"/>
      <w:lang w:val="en-US"/>
    </w:rPr>
  </w:style>
  <w:style w:type="paragraph" w:customStyle="1" w:styleId="Bibliography2">
    <w:name w:val="Bibliography2"/>
    <w:basedOn w:val="Normal"/>
    <w:qFormat/>
    <w:pPr>
      <w:tabs>
        <w:tab w:val="left" w:pos="660"/>
      </w:tabs>
    </w:pPr>
    <w:rPr>
      <w:szCs w:val="24"/>
    </w:rPr>
  </w:style>
  <w:style w:type="paragraph" w:customStyle="1" w:styleId="Definition">
    <w:name w:val="Definition"/>
    <w:basedOn w:val="Normal"/>
    <w:next w:val="Normal"/>
    <w:qFormat/>
    <w:rPr>
      <w:szCs w:val="24"/>
    </w:rPr>
  </w:style>
  <w:style w:type="character" w:customStyle="1" w:styleId="Defterms">
    <w:name w:val="Defterms"/>
    <w:qFormat/>
    <w:rPr>
      <w:color w:val="auto"/>
      <w:lang w:val="fr-FR"/>
    </w:rPr>
  </w:style>
  <w:style w:type="paragraph" w:customStyle="1" w:styleId="dl">
    <w:name w:val="dl"/>
    <w:basedOn w:val="Normal"/>
    <w:qFormat/>
    <w:pPr>
      <w:ind w:left="800" w:hanging="400"/>
    </w:pPr>
    <w:rPr>
      <w:szCs w:val="24"/>
    </w:rPr>
  </w:style>
  <w:style w:type="paragraph" w:customStyle="1" w:styleId="Example">
    <w:name w:val="Example"/>
    <w:basedOn w:val="Normal"/>
    <w:next w:val="Normal"/>
    <w:qFormat/>
    <w:pPr>
      <w:tabs>
        <w:tab w:val="left" w:pos="1360"/>
      </w:tabs>
      <w:spacing w:line="210" w:lineRule="atLeast"/>
    </w:pPr>
    <w:rPr>
      <w:sz w:val="18"/>
      <w:szCs w:val="24"/>
    </w:rPr>
  </w:style>
  <w:style w:type="character" w:customStyle="1" w:styleId="ExtXref">
    <w:name w:val="ExtXref"/>
    <w:qFormat/>
    <w:rPr>
      <w:color w:val="auto"/>
      <w:lang w:val="fr-FR"/>
    </w:rPr>
  </w:style>
  <w:style w:type="paragraph" w:customStyle="1" w:styleId="Figurefootnote">
    <w:name w:val="Figure footnote"/>
    <w:basedOn w:val="Normal"/>
    <w:qFormat/>
    <w:pPr>
      <w:keepNext/>
      <w:tabs>
        <w:tab w:val="left" w:pos="340"/>
      </w:tabs>
      <w:spacing w:after="60" w:line="210" w:lineRule="atLeast"/>
    </w:pPr>
    <w:rPr>
      <w:sz w:val="18"/>
      <w:szCs w:val="24"/>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szCs w:val="24"/>
    </w:rPr>
  </w:style>
  <w:style w:type="paragraph" w:customStyle="1" w:styleId="Formula">
    <w:name w:val="Formula"/>
    <w:basedOn w:val="Normal"/>
    <w:next w:val="Normal"/>
    <w:qFormat/>
    <w:pPr>
      <w:tabs>
        <w:tab w:val="right" w:pos="9752"/>
      </w:tabs>
      <w:spacing w:after="220" w:line="240" w:lineRule="auto"/>
      <w:ind w:left="403"/>
    </w:pPr>
    <w:rPr>
      <w:szCs w:val="24"/>
    </w:rPr>
  </w:style>
  <w:style w:type="paragraph" w:customStyle="1" w:styleId="Introduction">
    <w:name w:val="Introduction"/>
    <w:basedOn w:val="Normal"/>
    <w:next w:val="Normal"/>
    <w:qFormat/>
    <w:pPr>
      <w:keepNext/>
      <w:pageBreakBefore/>
      <w:tabs>
        <w:tab w:val="left" w:pos="400"/>
      </w:tabs>
      <w:suppressAutoHyphens/>
      <w:spacing w:before="960" w:after="310" w:line="310" w:lineRule="exact"/>
    </w:pPr>
    <w:rPr>
      <w:b/>
      <w:sz w:val="28"/>
      <w:szCs w:val="24"/>
    </w:rPr>
  </w:style>
  <w:style w:type="paragraph" w:customStyle="1" w:styleId="MSDNFR">
    <w:name w:val="MSDNFR"/>
    <w:basedOn w:val="Normal"/>
    <w:next w:val="Normal"/>
    <w:qFormat/>
    <w:pPr>
      <w:spacing w:line="220" w:lineRule="atLeast"/>
    </w:pPr>
    <w:rPr>
      <w:color w:val="0000FF"/>
      <w:szCs w:val="24"/>
    </w:rPr>
  </w:style>
  <w:style w:type="paragraph" w:customStyle="1" w:styleId="na2">
    <w:name w:val="na2"/>
    <w:basedOn w:val="a2"/>
    <w:next w:val="Normal"/>
    <w:qFormat/>
    <w:pPr>
      <w:numPr>
        <w:numId w:val="18"/>
      </w:numPr>
      <w:spacing w:after="0"/>
    </w:pPr>
    <w:rPr>
      <w:rFonts w:eastAsia="Calibri"/>
      <w:i w:val="0"/>
      <w:iCs/>
      <w:szCs w:val="24"/>
      <w:lang w:val="en-US" w:eastAsia="en-US"/>
    </w:rPr>
  </w:style>
  <w:style w:type="paragraph" w:customStyle="1" w:styleId="na3">
    <w:name w:val="na3"/>
    <w:basedOn w:val="a3"/>
    <w:next w:val="Normal"/>
    <w:qFormat/>
    <w:pPr>
      <w:numPr>
        <w:numId w:val="18"/>
      </w:numPr>
      <w:spacing w:after="0"/>
    </w:pPr>
    <w:rPr>
      <w:rFonts w:eastAsia="Calibri"/>
      <w:bCs w:val="0"/>
      <w:szCs w:val="24"/>
      <w:lang w:val="en-US" w:eastAsia="en-US"/>
    </w:rPr>
  </w:style>
  <w:style w:type="paragraph" w:customStyle="1" w:styleId="na4">
    <w:name w:val="na4"/>
    <w:basedOn w:val="a4"/>
    <w:next w:val="Normal"/>
    <w:qFormat/>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qFormat/>
    <w:pPr>
      <w:numPr>
        <w:numId w:val="18"/>
      </w:numPr>
      <w:spacing w:after="0"/>
    </w:pPr>
    <w:rPr>
      <w:rFonts w:eastAsia="Calibri"/>
      <w:szCs w:val="24"/>
      <w:lang w:val="en-US" w:eastAsia="en-US"/>
    </w:rPr>
  </w:style>
  <w:style w:type="paragraph" w:customStyle="1" w:styleId="na6">
    <w:name w:val="na6"/>
    <w:basedOn w:val="a6"/>
    <w:next w:val="Normal"/>
    <w:qFormat/>
    <w:pPr>
      <w:numPr>
        <w:numId w:val="18"/>
      </w:numPr>
      <w:spacing w:after="0"/>
    </w:pPr>
    <w:rPr>
      <w:rFonts w:eastAsia="Calibri"/>
      <w:bCs/>
      <w:color w:val="auto"/>
      <w:szCs w:val="24"/>
      <w:lang w:val="en-US" w:eastAsia="en-US"/>
    </w:rPr>
  </w:style>
  <w:style w:type="paragraph" w:customStyle="1" w:styleId="p2">
    <w:name w:val="p2"/>
    <w:basedOn w:val="Normal"/>
    <w:next w:val="Normal"/>
    <w:qFormat/>
    <w:pPr>
      <w:tabs>
        <w:tab w:val="left" w:pos="560"/>
      </w:tabs>
      <w:spacing w:line="240" w:lineRule="auto"/>
    </w:pPr>
    <w:rPr>
      <w:szCs w:val="24"/>
    </w:rPr>
  </w:style>
  <w:style w:type="paragraph" w:customStyle="1" w:styleId="p3">
    <w:name w:val="p3"/>
    <w:basedOn w:val="Normal"/>
    <w:next w:val="Normal"/>
    <w:qFormat/>
    <w:pPr>
      <w:tabs>
        <w:tab w:val="left" w:pos="720"/>
      </w:tabs>
      <w:spacing w:line="240" w:lineRule="auto"/>
    </w:pPr>
    <w:rPr>
      <w:szCs w:val="24"/>
    </w:rPr>
  </w:style>
  <w:style w:type="paragraph" w:customStyle="1" w:styleId="p4">
    <w:name w:val="p4"/>
    <w:basedOn w:val="Normal"/>
    <w:next w:val="Normal"/>
    <w:qFormat/>
    <w:pPr>
      <w:tabs>
        <w:tab w:val="left" w:pos="1100"/>
      </w:tabs>
      <w:spacing w:line="240" w:lineRule="auto"/>
    </w:pPr>
    <w:rPr>
      <w:szCs w:val="24"/>
    </w:rPr>
  </w:style>
  <w:style w:type="paragraph" w:customStyle="1" w:styleId="p5">
    <w:name w:val="p5"/>
    <w:basedOn w:val="Normal"/>
    <w:next w:val="Normal"/>
    <w:qFormat/>
    <w:pPr>
      <w:tabs>
        <w:tab w:val="left" w:pos="1100"/>
      </w:tabs>
      <w:spacing w:line="240" w:lineRule="auto"/>
    </w:pPr>
    <w:rPr>
      <w:szCs w:val="24"/>
    </w:rPr>
  </w:style>
  <w:style w:type="paragraph" w:customStyle="1" w:styleId="p6">
    <w:name w:val="p6"/>
    <w:basedOn w:val="Normal"/>
    <w:next w:val="Normal"/>
    <w:qFormat/>
    <w:pPr>
      <w:tabs>
        <w:tab w:val="left" w:pos="1440"/>
      </w:tabs>
      <w:spacing w:line="240" w:lineRule="auto"/>
    </w:pPr>
    <w:rPr>
      <w:szCs w:val="24"/>
    </w:rPr>
  </w:style>
  <w:style w:type="paragraph" w:customStyle="1" w:styleId="RefNorm">
    <w:name w:val="RefNorm"/>
    <w:basedOn w:val="Normal"/>
    <w:next w:val="Normal"/>
    <w:qFormat/>
    <w:pPr>
      <w:spacing w:line="240" w:lineRule="auto"/>
    </w:pPr>
    <w:rPr>
      <w:szCs w:val="24"/>
    </w:rPr>
  </w:style>
  <w:style w:type="paragraph" w:customStyle="1" w:styleId="Special">
    <w:name w:val="Special"/>
    <w:basedOn w:val="Normal"/>
    <w:next w:val="Normal"/>
    <w:qFormat/>
    <w:pPr>
      <w:spacing w:line="240" w:lineRule="auto"/>
    </w:pPr>
    <w:rPr>
      <w:szCs w:val="24"/>
    </w:rPr>
  </w:style>
  <w:style w:type="paragraph" w:customStyle="1" w:styleId="Tablefootnote">
    <w:name w:val="Table footnote"/>
    <w:basedOn w:val="Normal"/>
    <w:qFormat/>
    <w:pPr>
      <w:tabs>
        <w:tab w:val="left" w:pos="340"/>
      </w:tabs>
      <w:spacing w:before="60" w:after="60" w:line="190" w:lineRule="atLeast"/>
    </w:pPr>
    <w:rPr>
      <w:szCs w:val="24"/>
    </w:rPr>
  </w:style>
  <w:style w:type="character" w:customStyle="1" w:styleId="TableFootNoteXref">
    <w:name w:val="TableFootNoteXref"/>
    <w:qFormat/>
    <w:rPr>
      <w:position w:val="6"/>
      <w:sz w:val="14"/>
      <w:lang w:val="fr-FR"/>
    </w:rPr>
  </w:style>
  <w:style w:type="paragraph" w:customStyle="1" w:styleId="Terms">
    <w:name w:val="Term(s)"/>
    <w:basedOn w:val="Normal"/>
    <w:next w:val="Definition"/>
    <w:qFormat/>
    <w:pPr>
      <w:keepNext/>
      <w:suppressAutoHyphens/>
      <w:spacing w:line="240" w:lineRule="auto"/>
    </w:pPr>
    <w:rPr>
      <w:b/>
      <w:szCs w:val="24"/>
    </w:rPr>
  </w:style>
  <w:style w:type="paragraph" w:customStyle="1" w:styleId="TermNum">
    <w:name w:val="TermNum"/>
    <w:basedOn w:val="Normal"/>
    <w:next w:val="Terms"/>
    <w:qFormat/>
    <w:pPr>
      <w:keepNext/>
      <w:spacing w:line="240" w:lineRule="auto"/>
    </w:pPr>
    <w:rPr>
      <w:b/>
      <w:szCs w:val="24"/>
    </w:rPr>
  </w:style>
  <w:style w:type="paragraph" w:customStyle="1" w:styleId="zzBiblio">
    <w:name w:val="zzBiblio"/>
    <w:basedOn w:val="Normal"/>
    <w:next w:val="Bibliography2"/>
    <w:qFormat/>
    <w:pPr>
      <w:pageBreakBefore/>
      <w:spacing w:after="760" w:line="310" w:lineRule="exact"/>
      <w:jc w:val="center"/>
    </w:pPr>
    <w:rPr>
      <w:b/>
      <w:sz w:val="28"/>
      <w:szCs w:val="24"/>
    </w:rPr>
  </w:style>
  <w:style w:type="paragraph" w:customStyle="1" w:styleId="zzContents">
    <w:name w:val="zzContents"/>
    <w:basedOn w:val="Introduction"/>
    <w:next w:val="TOC1"/>
    <w:qFormat/>
    <w:pPr>
      <w:tabs>
        <w:tab w:val="clear" w:pos="400"/>
      </w:tabs>
    </w:pPr>
  </w:style>
  <w:style w:type="paragraph" w:customStyle="1" w:styleId="zzCover">
    <w:name w:val="zzCover"/>
    <w:basedOn w:val="Normal"/>
    <w:qFormat/>
    <w:pPr>
      <w:spacing w:after="220" w:line="240" w:lineRule="auto"/>
      <w:jc w:val="right"/>
    </w:pPr>
    <w:rPr>
      <w:b/>
      <w:color w:val="000000"/>
      <w:sz w:val="24"/>
      <w:szCs w:val="24"/>
    </w:rPr>
  </w:style>
  <w:style w:type="paragraph" w:customStyle="1" w:styleId="zzForeword">
    <w:name w:val="zzForeword"/>
    <w:basedOn w:val="Introduction"/>
    <w:next w:val="Normal"/>
    <w:qFormat/>
    <w:pPr>
      <w:tabs>
        <w:tab w:val="clear" w:pos="400"/>
      </w:tabs>
    </w:pPr>
    <w:rPr>
      <w:color w:val="0000FF"/>
    </w:rPr>
  </w:style>
  <w:style w:type="paragraph" w:customStyle="1" w:styleId="zzHelp">
    <w:name w:val="zzHelp"/>
    <w:basedOn w:val="Normal"/>
    <w:qFormat/>
    <w:pPr>
      <w:spacing w:line="240" w:lineRule="auto"/>
    </w:pPr>
    <w:rPr>
      <w:color w:val="008000"/>
      <w:szCs w:val="24"/>
    </w:rPr>
  </w:style>
  <w:style w:type="paragraph" w:customStyle="1" w:styleId="zzIndex">
    <w:name w:val="zzIndex"/>
    <w:basedOn w:val="zzBiblio"/>
    <w:next w:val="IndexHeading"/>
    <w:qFormat/>
  </w:style>
  <w:style w:type="paragraph" w:customStyle="1" w:styleId="zzLc5">
    <w:name w:val="zzLc5"/>
    <w:basedOn w:val="Normal"/>
    <w:next w:val="Normal"/>
    <w:qFormat/>
    <w:pPr>
      <w:spacing w:line="240" w:lineRule="auto"/>
    </w:pPr>
    <w:rPr>
      <w:szCs w:val="24"/>
    </w:rPr>
  </w:style>
  <w:style w:type="paragraph" w:customStyle="1" w:styleId="zzLc6">
    <w:name w:val="zzLc6"/>
    <w:basedOn w:val="Normal"/>
    <w:next w:val="Normal"/>
    <w:qFormat/>
    <w:pPr>
      <w:spacing w:line="240" w:lineRule="auto"/>
    </w:pPr>
    <w:rPr>
      <w:szCs w:val="24"/>
    </w:rPr>
  </w:style>
  <w:style w:type="paragraph" w:customStyle="1" w:styleId="zzSTDTitle">
    <w:name w:val="zzSTDTitle"/>
    <w:basedOn w:val="Normal"/>
    <w:next w:val="Normal"/>
    <w:qFormat/>
    <w:pPr>
      <w:suppressAutoHyphens/>
      <w:spacing w:before="400" w:after="760" w:line="350" w:lineRule="exact"/>
    </w:pPr>
    <w:rPr>
      <w:b/>
      <w:color w:val="0000FF"/>
      <w:sz w:val="32"/>
      <w:szCs w:val="24"/>
    </w:rPr>
  </w:style>
  <w:style w:type="paragraph" w:customStyle="1" w:styleId="Tabletext10">
    <w:name w:val="Table text (10)"/>
    <w:basedOn w:val="Normal"/>
    <w:qFormat/>
    <w:pPr>
      <w:spacing w:before="60" w:after="60" w:line="240" w:lineRule="auto"/>
    </w:pPr>
    <w:rPr>
      <w:szCs w:val="24"/>
    </w:rPr>
  </w:style>
  <w:style w:type="paragraph" w:customStyle="1" w:styleId="Tabletext9">
    <w:name w:val="Table text (9)"/>
    <w:basedOn w:val="Normal"/>
    <w:qFormat/>
    <w:pPr>
      <w:spacing w:before="60" w:after="60" w:line="210" w:lineRule="atLeast"/>
    </w:pPr>
    <w:rPr>
      <w:sz w:val="18"/>
      <w:szCs w:val="24"/>
    </w:rPr>
  </w:style>
  <w:style w:type="paragraph" w:customStyle="1" w:styleId="Tabletext8">
    <w:name w:val="Table text (8)"/>
    <w:basedOn w:val="Normal"/>
    <w:qFormat/>
    <w:pPr>
      <w:spacing w:before="60" w:after="60" w:line="190" w:lineRule="atLeast"/>
    </w:pPr>
    <w:rPr>
      <w:szCs w:val="24"/>
    </w:rPr>
  </w:style>
  <w:style w:type="paragraph" w:customStyle="1" w:styleId="Tabletext7">
    <w:name w:val="Table text (7)"/>
    <w:basedOn w:val="Normal"/>
    <w:qFormat/>
    <w:pPr>
      <w:spacing w:before="60" w:after="60" w:line="170" w:lineRule="atLeast"/>
    </w:pPr>
    <w:rPr>
      <w:sz w:val="14"/>
      <w:szCs w:val="24"/>
    </w:r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qFormat/>
    <w:rPr>
      <w:rFonts w:ascii="Arial" w:hAnsi="Arial"/>
      <w:lang w:val="de-DE" w:eastAsia="ja-JP"/>
    </w:rPr>
  </w:style>
  <w:style w:type="table" w:customStyle="1" w:styleId="TableGrid11">
    <w:name w:val="Table Grid1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ableGrid110">
    <w:name w:val="Table Grid 1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TableGrid21">
    <w:name w:val="Table Grid2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qFormat/>
  </w:style>
  <w:style w:type="table" w:customStyle="1" w:styleId="TableGrid14">
    <w:name w:val="Table Grid1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qFormat/>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qFormat/>
    <w:rPr>
      <w:rFonts w:ascii="Arial" w:hAnsi="Arial"/>
      <w:b/>
      <w:color w:val="761329"/>
      <w:sz w:val="28"/>
    </w:rPr>
  </w:style>
  <w:style w:type="paragraph" w:customStyle="1" w:styleId="Basisalinea">
    <w:name w:val="[Basisalinea]"/>
    <w:basedOn w:val="Normal"/>
    <w:uiPriority w:val="99"/>
    <w:qFormat/>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aption1">
    <w:name w:val="Caption1"/>
    <w:basedOn w:val="Normal"/>
    <w:qFormat/>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qFormat/>
    <w:pPr>
      <w:widowControl w:val="0"/>
      <w:suppressLineNumbers/>
      <w:suppressAutoHyphens/>
      <w:spacing w:after="0" w:line="240" w:lineRule="auto"/>
      <w:jc w:val="left"/>
    </w:pPr>
    <w:rPr>
      <w:rFonts w:eastAsia="Arial" w:cs="Tahoma"/>
    </w:rPr>
  </w:style>
  <w:style w:type="table" w:customStyle="1" w:styleId="TableGrid16">
    <w:name w:val="Table Grid16"/>
    <w:basedOn w:val="TableNormal"/>
    <w:uiPriority w:val="59"/>
    <w:qFormat/>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qFormat/>
  </w:style>
  <w:style w:type="paragraph" w:customStyle="1" w:styleId="NormalWeb1">
    <w:name w:val="Normal (Web)1"/>
    <w:basedOn w:val="Normal"/>
    <w:qFormat/>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qFormat/>
    <w:pPr>
      <w:suppressAutoHyphens/>
      <w:spacing w:before="220" w:after="220"/>
      <w:jc w:val="center"/>
    </w:pPr>
    <w:rPr>
      <w:b/>
      <w:lang w:val="de-DE" w:eastAsia="ar-SA"/>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qFormat/>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qFormat/>
    <w:pPr>
      <w:spacing w:before="210" w:after="0" w:line="210" w:lineRule="exact"/>
      <w:jc w:val="left"/>
    </w:pPr>
    <w:rPr>
      <w:rFonts w:eastAsia="Times New Roman"/>
      <w:sz w:val="18"/>
      <w:lang w:eastAsia="en-US"/>
    </w:rPr>
  </w:style>
  <w:style w:type="paragraph" w:customStyle="1" w:styleId="subpara">
    <w:name w:val="sub para"/>
    <w:basedOn w:val="Normal"/>
    <w:qFormat/>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pPr>
      <w:jc w:val="both"/>
    </w:pPr>
    <w:rPr>
      <w:rFonts w:ascii="Arial" w:eastAsia="MS Mincho" w:hAnsi="Arial"/>
      <w:lang w:val="en-GB" w:eastAsia="ja-JP"/>
    </w:rPr>
  </w:style>
  <w:style w:type="character" w:customStyle="1" w:styleId="NumberingSymbols">
    <w:name w:val="Numbering Symbols"/>
    <w:qFormat/>
  </w:style>
  <w:style w:type="paragraph" w:customStyle="1" w:styleId="quotedtext">
    <w:name w:val="quoted text"/>
    <w:basedOn w:val="Normal"/>
    <w:qFormat/>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qFormat/>
    <w:rPr>
      <w:rFonts w:ascii="Arial Unicode MS" w:eastAsia="Arial Unicode MS" w:hAnsi="Arial Unicode MS" w:cs="Arial Unicode MS" w:hint="eastAsia"/>
    </w:rPr>
  </w:style>
  <w:style w:type="character" w:customStyle="1" w:styleId="CharChar36">
    <w:name w:val="Char Char36"/>
    <w:qFormat/>
    <w:rPr>
      <w:rFonts w:ascii="Arial" w:eastAsia="Calibri" w:hAnsi="Arial"/>
      <w:b/>
      <w:szCs w:val="24"/>
    </w:rPr>
  </w:style>
  <w:style w:type="character" w:customStyle="1" w:styleId="CharChar35">
    <w:name w:val="Char Char35"/>
    <w:qFormat/>
    <w:rPr>
      <w:rFonts w:ascii="Arial" w:eastAsia="Calibri" w:hAnsi="Arial"/>
      <w:b/>
      <w:szCs w:val="24"/>
    </w:rPr>
  </w:style>
  <w:style w:type="character" w:customStyle="1" w:styleId="CharChar34">
    <w:name w:val="Char Char34"/>
    <w:qFormat/>
    <w:rPr>
      <w:rFonts w:ascii="Arial" w:eastAsia="Calibri" w:hAnsi="Arial"/>
      <w:b/>
      <w:szCs w:val="24"/>
    </w:rPr>
  </w:style>
  <w:style w:type="table" w:customStyle="1" w:styleId="TableGrid121">
    <w:name w:val="Table Grid12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paragraph" w:customStyle="1" w:styleId="dt">
    <w:name w:val="dt"/>
    <w:basedOn w:val="Normal"/>
    <w:next w:val="Normal"/>
    <w:qFormat/>
    <w:pPr>
      <w:keepNext/>
      <w:spacing w:after="0"/>
    </w:pPr>
    <w:rPr>
      <w:b/>
      <w:bCs/>
    </w:rPr>
  </w:style>
  <w:style w:type="paragraph" w:customStyle="1" w:styleId="dlPara">
    <w:name w:val="dlPara"/>
    <w:basedOn w:val="dl"/>
    <w:qFormat/>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Quote1">
    <w:name w:val="Quote1"/>
    <w:basedOn w:val="Normal"/>
    <w:next w:val="Normal"/>
    <w:uiPriority w:val="29"/>
    <w:qFormat/>
    <w:pPr>
      <w:spacing w:before="200" w:after="160"/>
      <w:ind w:left="864" w:right="864"/>
      <w:jc w:val="center"/>
    </w:pPr>
    <w:rPr>
      <w:i/>
      <w:iCs/>
      <w:color w:val="404040"/>
    </w:rPr>
  </w:style>
  <w:style w:type="character" w:customStyle="1" w:styleId="QuoteChar">
    <w:name w:val="Quote Char"/>
    <w:basedOn w:val="DefaultParagraphFont"/>
    <w:link w:val="Quote"/>
    <w:uiPriority w:val="29"/>
    <w:qFormat/>
    <w:rPr>
      <w:rFonts w:ascii="Arial" w:hAnsi="Arial"/>
      <w:i/>
      <w:iCs/>
      <w:color w:val="404040"/>
      <w:lang w:eastAsia="ja-JP"/>
    </w:rPr>
  </w:style>
  <w:style w:type="paragraph" w:styleId="Quote">
    <w:name w:val="Quote"/>
    <w:basedOn w:val="Normal"/>
    <w:next w:val="Normal"/>
    <w:link w:val="QuoteChar"/>
    <w:uiPriority w:val="29"/>
    <w:qFormat/>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qFormat/>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StylezzForewordAuto">
    <w:name w:val="Style zzForeword + Auto"/>
    <w:basedOn w:val="Normal"/>
    <w:qFormat/>
    <w:pPr>
      <w:keepNext/>
      <w:pageBreakBefore/>
      <w:suppressAutoHyphens/>
      <w:spacing w:after="0" w:line="310" w:lineRule="exact"/>
      <w:jc w:val="left"/>
    </w:pPr>
    <w:rPr>
      <w:b/>
      <w:bCs/>
      <w:sz w:val="28"/>
      <w:lang w:val="de-DE"/>
    </w:rPr>
  </w:style>
  <w:style w:type="paragraph" w:styleId="Revision">
    <w:name w:val="Revision"/>
    <w:hidden/>
    <w:uiPriority w:val="99"/>
    <w:semiHidden/>
    <w:rsid w:val="007F5394"/>
    <w:rPr>
      <w:rFonts w:ascii="Arial" w:eastAsia="MS Mincho" w:hAnsi="Arial"/>
      <w:lang w:val="en-AU"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registry.iho.in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mailto:info@iho.i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wipo.int/treaties/en/ip/berne/trtdocs_wo001.html" TargetMode="External"/><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858C79-5429-4300-BEEC-52C5D9E1C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11</Pages>
  <Words>3431</Words>
  <Characters>19562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raphaelm</dc:creator>
  <cp:lastModifiedBy>Raphael Malyankar</cp:lastModifiedBy>
  <cp:revision>67</cp:revision>
  <cp:lastPrinted>2025-07-04T05:48:00Z</cp:lastPrinted>
  <dcterms:created xsi:type="dcterms:W3CDTF">2025-03-21T14:53:00Z</dcterms:created>
  <dcterms:modified xsi:type="dcterms:W3CDTF">2026-01-21T02:09:00Z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162FF4AC64FE458C85A54279EFE3B423_12</vt:lpwstr>
  </property>
  <property fmtid="{D5CDD505-2E9C-101B-9397-08002B2CF9AE}" pid="4" name="KSOTemplateDocerSaveRecord">
    <vt:lpwstr>eyJoZGlkIjoiYTM5OWJlY2U1ODAxZjllZWJjMTQ4OWMwYTA3YWQxM2EiLCJ1c2VySWQiOiIzNDM0NjIxMzAifQ==</vt:lpwstr>
  </property>
</Properties>
</file>